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4.9.0.0 -->
  <w:body>
    <w:p>
      <w:pPr>
        <w:ind w:firstLine="2730" w:firstLineChars="1300"/>
        <w:rPr>
          <w:rFonts w:ascii="宋体" w:hAnsi="宋体"/>
          <w:color w:val="FF0000"/>
          <w:szCs w:val="21"/>
        </w:rPr>
      </w:pPr>
      <w:r>
        <w:rPr>
          <w:rFonts w:ascii="宋体" w:eastAsia="黑体" w:hAnsi="宋体" w:hint="eastAsia"/>
          <w:b/>
          <w:bCs/>
          <w:color w:val="FF0000"/>
          <w:kern w:val="44"/>
          <w:sz w:val="28"/>
          <w:szCs w:val="44"/>
          <w:lang w:val="en-US" w:eastAsia="zh-CN"/>
        </w:rPr>
        <w:t>特别</w:t>
      </w:r>
      <w:r>
        <w:rPr>
          <w:rFonts w:ascii="宋体" w:eastAsia="黑体" w:hAnsi="宋体" w:hint="eastAsia"/>
          <w:b/>
          <w:bCs/>
          <w:color w:val="FF0000"/>
          <w:kern w:val="44"/>
          <w:sz w:val="28"/>
          <w:szCs w:val="44"/>
        </w:rPr>
        <w:t>警示条款</w:t>
      </w:r>
    </w:p>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after="240" w:afterLines="100" w:line="400" w:lineRule="exact"/>
        <w:ind w:firstLine="420" w:firstLineChars="200"/>
        <w:jc w:val="both"/>
        <w:textAlignment w:val="auto"/>
        <w:rPr>
          <w:rFonts w:ascii="宋体" w:eastAsia="宋体" w:hAnsi="宋体" w:cs="宋体" w:hint="eastAsia"/>
          <w:b/>
          <w:bCs/>
          <w:color w:val="FF0000"/>
          <w:sz w:val="21"/>
          <w:szCs w:val="21"/>
          <w:highlight w:val="yellow"/>
          <w:lang w:val="en-US" w:eastAsia="zh-CN"/>
        </w:rPr>
      </w:pPr>
      <w:r>
        <w:rPr>
          <w:rFonts w:ascii="宋体" w:eastAsia="宋体" w:hAnsi="宋体" w:cs="宋体" w:hint="eastAsia"/>
          <w:b/>
          <w:bCs/>
          <w:color w:val="FF0000"/>
          <w:sz w:val="21"/>
          <w:szCs w:val="21"/>
          <w:highlight w:val="yellow"/>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
      <w:tblGrid>
        <w:gridCol w:w="811"/>
        <w:gridCol w:w="7711"/>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Ex>
        <w:trPr>
          <w:trHeight w:val="660"/>
        </w:trPr>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序号</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b/>
                <w:bCs/>
                <w:color w:val="FF0000"/>
                <w:sz w:val="21"/>
                <w:szCs w:val="21"/>
                <w:highlight w:val="none"/>
                <w:lang w:val="en-US" w:eastAsia="zh-CN"/>
              </w:rPr>
              <w:t>供应商参与投标禁止情形</w:t>
            </w:r>
          </w:p>
        </w:tc>
      </w:tr>
      <w:tr>
        <w:tblPrEx>
          <w:tblW w:w="0" w:type="auto"/>
          <w:tblCellMar>
            <w:top w:w="0" w:type="dxa"/>
            <w:left w:w="108" w:type="dxa"/>
            <w:bottom w:w="0" w:type="dxa"/>
            <w:right w:w="108" w:type="dxa"/>
          </w:tblCellMar>
          <w:tblLook w:val="0000"/>
        </w:tblPrEx>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1</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FF0000"/>
                <w:sz w:val="21"/>
                <w:szCs w:val="21"/>
                <w:highlight w:val="none"/>
                <w:lang w:val="en-US" w:eastAsia="zh-CN"/>
              </w:rPr>
              <w:t>同一人、属同一单位或者在同一单位缴纳社会保险</w:t>
            </w:r>
            <w:r>
              <w:rPr>
                <w:rFonts w:ascii="宋体" w:eastAsia="宋体" w:hAnsi="宋体" w:cs="宋体" w:hint="eastAsia"/>
                <w:color w:val="FF0000"/>
                <w:sz w:val="21"/>
                <w:szCs w:val="21"/>
                <w:highlight w:val="none"/>
                <w:lang w:val="en-US" w:eastAsia="zh-CN"/>
              </w:rPr>
              <w:t>。</w:t>
            </w:r>
          </w:p>
        </w:tc>
      </w:tr>
      <w:tr>
        <w:tblPrEx>
          <w:tblW w:w="0" w:type="auto"/>
          <w:tblCellMar>
            <w:top w:w="0" w:type="dxa"/>
            <w:left w:w="108" w:type="dxa"/>
            <w:bottom w:w="0" w:type="dxa"/>
            <w:right w:w="108" w:type="dxa"/>
          </w:tblCellMar>
          <w:tblLook w:val="0000"/>
        </w:tblPrEx>
        <w:trPr>
          <w:trHeight w:val="90"/>
        </w:trPr>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2</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参与本项目政府采购活动时，与其他投标供应商存在单位负责人为</w:t>
            </w:r>
            <w:r>
              <w:rPr>
                <w:rFonts w:ascii="宋体" w:eastAsia="宋体" w:hAnsi="宋体" w:cs="宋体" w:hint="eastAsia"/>
                <w:b/>
                <w:bCs/>
                <w:color w:val="FF0000"/>
                <w:sz w:val="21"/>
                <w:szCs w:val="21"/>
                <w:highlight w:val="none"/>
                <w:lang w:val="en-US" w:eastAsia="zh-CN"/>
              </w:rPr>
              <w:t>同一人或直接控股、管理关系</w:t>
            </w:r>
            <w:r>
              <w:rPr>
                <w:rFonts w:ascii="宋体" w:eastAsia="宋体" w:hAnsi="宋体" w:cs="宋体" w:hint="eastAsia"/>
                <w:color w:val="FF0000"/>
                <w:sz w:val="21"/>
                <w:szCs w:val="21"/>
                <w:highlight w:val="none"/>
                <w:lang w:val="en-US" w:eastAsia="zh-CN"/>
              </w:rPr>
              <w:t>。</w:t>
            </w:r>
          </w:p>
        </w:tc>
      </w:tr>
      <w:tr>
        <w:tblPrEx>
          <w:tblW w:w="0" w:type="auto"/>
          <w:tblCellMar>
            <w:top w:w="0" w:type="dxa"/>
            <w:left w:w="108" w:type="dxa"/>
            <w:bottom w:w="0" w:type="dxa"/>
            <w:right w:w="108" w:type="dxa"/>
          </w:tblCellMar>
          <w:tblLook w:val="0000"/>
        </w:tblPrEx>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3</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与其他投标供应商的投标文件或部分投标文件</w:t>
            </w:r>
            <w:r>
              <w:rPr>
                <w:rFonts w:ascii="宋体" w:eastAsia="宋体" w:hAnsi="宋体" w:cs="宋体" w:hint="eastAsia"/>
                <w:b/>
                <w:bCs/>
                <w:color w:val="FF0000"/>
                <w:sz w:val="21"/>
                <w:szCs w:val="21"/>
                <w:highlight w:val="none"/>
                <w:lang w:val="en-US" w:eastAsia="zh-CN"/>
              </w:rPr>
              <w:t>相互混装或存在非正常一致</w:t>
            </w:r>
            <w:r>
              <w:rPr>
                <w:rFonts w:ascii="宋体" w:eastAsia="宋体" w:hAnsi="宋体" w:cs="宋体" w:hint="eastAsia"/>
                <w:color w:val="FF0000"/>
                <w:sz w:val="21"/>
                <w:szCs w:val="21"/>
                <w:highlight w:val="none"/>
                <w:lang w:val="en-US" w:eastAsia="zh-CN"/>
              </w:rPr>
              <w:t>。</w:t>
            </w:r>
          </w:p>
        </w:tc>
      </w:tr>
      <w:tr>
        <w:tblPrEx>
          <w:tblW w:w="0" w:type="auto"/>
          <w:tblCellMar>
            <w:top w:w="0" w:type="dxa"/>
            <w:left w:w="108" w:type="dxa"/>
            <w:bottom w:w="0" w:type="dxa"/>
            <w:right w:w="108" w:type="dxa"/>
          </w:tblCellMar>
          <w:tblLook w:val="0000"/>
        </w:tblPrEx>
        <w:trPr>
          <w:trHeight w:val="1325"/>
        </w:trPr>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4</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与其他投标供应商的投标文件由</w:t>
            </w:r>
            <w:r>
              <w:rPr>
                <w:rFonts w:ascii="宋体" w:eastAsia="宋体" w:hAnsi="宋体" w:cs="宋体" w:hint="eastAsia"/>
                <w:b/>
                <w:bCs/>
                <w:color w:val="FF0000"/>
                <w:sz w:val="21"/>
                <w:szCs w:val="21"/>
                <w:highlight w:val="none"/>
                <w:lang w:val="en-US" w:eastAsia="zh-CN"/>
              </w:rPr>
              <w:t>同一单位或者同一人编制</w:t>
            </w:r>
            <w:r>
              <w:rPr>
                <w:rFonts w:ascii="宋体" w:eastAsia="宋体" w:hAnsi="宋体" w:cs="宋体" w:hint="eastAsia"/>
                <w:color w:val="FF0000"/>
                <w:sz w:val="21"/>
                <w:szCs w:val="21"/>
                <w:highlight w:val="none"/>
                <w:lang w:val="en-US" w:eastAsia="zh-CN"/>
              </w:rPr>
              <w:t>，或者使用</w:t>
            </w:r>
            <w:r>
              <w:rPr>
                <w:rFonts w:ascii="宋体" w:eastAsia="宋体" w:hAnsi="宋体" w:cs="宋体" w:hint="eastAsia"/>
                <w:b/>
                <w:bCs/>
                <w:color w:val="FF0000"/>
                <w:sz w:val="21"/>
                <w:szCs w:val="21"/>
                <w:highlight w:val="none"/>
                <w:lang w:val="en-US" w:eastAsia="zh-CN"/>
              </w:rPr>
              <w:t>同一设备编制</w:t>
            </w:r>
            <w:r>
              <w:rPr>
                <w:rFonts w:ascii="宋体" w:eastAsia="宋体" w:hAnsi="宋体" w:cs="宋体" w:hint="eastAsia"/>
                <w:color w:val="FF0000"/>
                <w:sz w:val="21"/>
                <w:szCs w:val="21"/>
                <w:highlight w:val="none"/>
                <w:lang w:val="en-US" w:eastAsia="zh-CN"/>
              </w:rPr>
              <w:t>（“文件制作机器码”“文件创建标识码”一致）。</w:t>
            </w:r>
          </w:p>
        </w:tc>
      </w:tr>
      <w:tr>
        <w:tblPrEx>
          <w:tblW w:w="0" w:type="auto"/>
          <w:tblCellMar>
            <w:top w:w="0" w:type="dxa"/>
            <w:left w:w="108" w:type="dxa"/>
            <w:bottom w:w="0" w:type="dxa"/>
            <w:right w:w="108" w:type="dxa"/>
          </w:tblCellMar>
          <w:tblLook w:val="0000"/>
        </w:tblPrEx>
        <w:trPr>
          <w:trHeight w:val="985"/>
        </w:trPr>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5</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提供</w:t>
            </w:r>
            <w:r>
              <w:rPr>
                <w:rFonts w:ascii="宋体" w:eastAsia="宋体" w:hAnsi="宋体" w:cs="宋体" w:hint="eastAsia"/>
                <w:b/>
                <w:bCs/>
                <w:color w:val="FF0000"/>
                <w:sz w:val="21"/>
                <w:szCs w:val="21"/>
                <w:highlight w:val="none"/>
                <w:lang w:val="en-US" w:eastAsia="zh-CN"/>
              </w:rPr>
              <w:t>未经出具机构核实</w:t>
            </w:r>
            <w:r>
              <w:rPr>
                <w:rFonts w:ascii="宋体" w:eastAsia="宋体" w:hAnsi="宋体" w:cs="宋体" w:hint="eastAsia"/>
                <w:color w:val="FF0000"/>
                <w:sz w:val="21"/>
                <w:szCs w:val="21"/>
                <w:highlight w:val="none"/>
                <w:lang w:val="en-US" w:eastAsia="zh-CN"/>
              </w:rPr>
              <w:t>的虚假的检验检测报告、业绩材料、社保缴纳证明、学历学位证书、职称认证证书等材料。</w:t>
            </w:r>
          </w:p>
        </w:tc>
      </w:tr>
      <w:tr>
        <w:tblPrEx>
          <w:tblW w:w="0" w:type="auto"/>
          <w:tblCellMar>
            <w:top w:w="0" w:type="dxa"/>
            <w:left w:w="108" w:type="dxa"/>
            <w:bottom w:w="0" w:type="dxa"/>
            <w:right w:w="108" w:type="dxa"/>
          </w:tblCellMar>
          <w:tblLook w:val="0000"/>
        </w:tblPrEx>
        <w:trPr>
          <w:trHeight w:val="588"/>
        </w:trPr>
        <w:tc>
          <w:tcPr>
            <w:tcW w:w="8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6</w:t>
            </w:r>
          </w:p>
        </w:tc>
        <w:tc>
          <w:tcPr>
            <w:tcW w:w="7711" w:type="dxa"/>
            <w:tcBorders>
              <w:tl2br w:val="nil"/>
              <w:tr2bl w:val="nil"/>
            </w:tcBorders>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擅自将投标密钥</w:t>
            </w:r>
            <w:r>
              <w:rPr>
                <w:rFonts w:ascii="宋体" w:eastAsia="宋体" w:hAnsi="宋体" w:cs="宋体" w:hint="eastAsia"/>
                <w:color w:val="FF0000"/>
                <w:sz w:val="21"/>
                <w:szCs w:val="21"/>
                <w:highlight w:val="none"/>
                <w:lang w:eastAsia="zh-CN"/>
              </w:rPr>
              <w:t>或</w:t>
            </w:r>
            <w:r>
              <w:rPr>
                <w:rFonts w:ascii="宋体" w:eastAsia="宋体" w:hAnsi="宋体" w:cs="宋体" w:hint="eastAsia"/>
                <w:color w:val="FF0000"/>
                <w:sz w:val="21"/>
                <w:szCs w:val="21"/>
                <w:highlight w:val="none"/>
                <w:lang w:val="en-US" w:eastAsia="zh-CN"/>
              </w:rPr>
              <w:t>电子营业执照出借他人使用或未妥善保管。</w:t>
            </w:r>
          </w:p>
        </w:tc>
      </w:tr>
    </w:tbl>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hint="eastAsia"/>
          <w:color w:val="FF0000"/>
          <w:sz w:val="20"/>
          <w:szCs w:val="20"/>
        </w:rPr>
      </w:pP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（一）在采购活动中应当回避而未回避的；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（三）隐瞒真实情况，提供虚假资料的；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（四）以非法手段排斥其他供应商参与竞争的；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（五）与其他采购参加人串通投标的；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（六）恶意投诉的；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（八）阻碍、抗拒主管部门监督检查的；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（九）其他违反本条例规定的行为。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w:t>
      </w:r>
      <w:r>
        <w:rPr>
          <w:rFonts w:ascii="宋体" w:hAnsi="宋体" w:hint="eastAsia"/>
          <w:color w:val="FF0000"/>
          <w:sz w:val="20"/>
          <w:szCs w:val="20"/>
          <w:lang w:val="en-US" w:eastAsia="zh-CN"/>
        </w:rPr>
        <w:t>之一</w:t>
      </w:r>
      <w:r>
        <w:rPr>
          <w:rFonts w:ascii="宋体" w:hAnsi="宋体" w:hint="eastAsia"/>
          <w:color w:val="FF0000"/>
          <w:sz w:val="20"/>
          <w:szCs w:val="20"/>
        </w:rPr>
        <w:t>的，属于采购条例所称的串通投标行为，按照采购条例第五十七条有关规定处理：（一）投标供应商之间相互约定给予未中标的供应商利益补偿</w:t>
      </w:r>
      <w:r>
        <w:rPr>
          <w:rFonts w:ascii="宋体" w:hAnsi="宋体" w:hint="eastAsia"/>
          <w:color w:val="FF0000"/>
          <w:sz w:val="20"/>
          <w:szCs w:val="20"/>
          <w:lang w:eastAsia="zh-CN"/>
        </w:rPr>
        <w:t>。</w:t>
      </w:r>
      <w:r>
        <w:rPr>
          <w:rFonts w:ascii="宋体" w:hAnsi="宋体" w:hint="eastAsia"/>
          <w:color w:val="FF0000"/>
          <w:sz w:val="20"/>
          <w:szCs w:val="20"/>
        </w:rPr>
        <w:t>（二）不同投标供应商的法定代表人、主要经营负责人、项目投标授权代表人、项目负责人、主要技术人员为同一人、属同一单位或者在同一单位缴纳社会保险</w:t>
      </w:r>
      <w:r>
        <w:rPr>
          <w:rFonts w:ascii="宋体" w:hAnsi="宋体" w:hint="eastAsia"/>
          <w:color w:val="FF0000"/>
          <w:sz w:val="20"/>
          <w:szCs w:val="20"/>
          <w:lang w:eastAsia="zh-CN"/>
        </w:rPr>
        <w:t>。</w:t>
      </w:r>
      <w:r>
        <w:rPr>
          <w:rFonts w:ascii="宋体" w:hAnsi="宋体" w:hint="eastAsia"/>
          <w:color w:val="FF0000"/>
          <w:sz w:val="20"/>
          <w:szCs w:val="20"/>
        </w:rPr>
        <w:t>（三）不同投标供应商的投标文件由同一单位或者同一人编制，或者由同一人分阶段参与编制的</w:t>
      </w:r>
      <w:r>
        <w:rPr>
          <w:rFonts w:ascii="宋体" w:hAnsi="宋体" w:hint="eastAsia"/>
          <w:color w:val="FF0000"/>
          <w:sz w:val="20"/>
          <w:szCs w:val="20"/>
          <w:lang w:eastAsia="zh-CN"/>
        </w:rPr>
        <w:t>。</w:t>
      </w:r>
      <w:r>
        <w:rPr>
          <w:rFonts w:ascii="宋体" w:hAnsi="宋体" w:hint="eastAsia"/>
          <w:color w:val="FF0000"/>
          <w:sz w:val="20"/>
          <w:szCs w:val="20"/>
        </w:rPr>
        <w:t>（四）不同投标供应商的投标文件或部分投标文件相互混装</w:t>
      </w:r>
      <w:r>
        <w:rPr>
          <w:rFonts w:ascii="宋体" w:hAnsi="宋体" w:hint="eastAsia"/>
          <w:color w:val="FF0000"/>
          <w:sz w:val="20"/>
          <w:szCs w:val="20"/>
          <w:lang w:eastAsia="zh-CN"/>
        </w:rPr>
        <w:t>。</w:t>
      </w:r>
      <w:r>
        <w:rPr>
          <w:rFonts w:ascii="宋体" w:hAnsi="宋体" w:hint="eastAsia"/>
          <w:color w:val="FF0000"/>
          <w:sz w:val="20"/>
          <w:szCs w:val="20"/>
        </w:rPr>
        <w:t>（五）不同投标供应商的投标文件内容存在非正常一致</w:t>
      </w:r>
      <w:r>
        <w:rPr>
          <w:rFonts w:ascii="宋体" w:hAnsi="宋体" w:hint="eastAsia"/>
          <w:color w:val="FF0000"/>
          <w:sz w:val="20"/>
          <w:szCs w:val="20"/>
          <w:lang w:eastAsia="zh-CN"/>
        </w:rPr>
        <w:t>。</w:t>
      </w:r>
      <w:r>
        <w:rPr>
          <w:rFonts w:ascii="宋体" w:hAnsi="宋体" w:hint="eastAsia"/>
          <w:color w:val="FF0000"/>
          <w:sz w:val="20"/>
          <w:szCs w:val="20"/>
        </w:rPr>
        <w:t>（六）由同一单位工作人员为两家以上（含两家）供应商进行同一项投标活动的</w:t>
      </w:r>
      <w:r>
        <w:rPr>
          <w:rFonts w:ascii="宋体" w:hAnsi="宋体" w:hint="eastAsia"/>
          <w:color w:val="FF0000"/>
          <w:sz w:val="20"/>
          <w:szCs w:val="20"/>
          <w:lang w:eastAsia="zh-CN"/>
        </w:rPr>
        <w:t>。</w:t>
      </w:r>
      <w:r>
        <w:rPr>
          <w:rFonts w:ascii="宋体" w:hAnsi="宋体" w:hint="eastAsia"/>
          <w:color w:val="FF0000"/>
          <w:sz w:val="20"/>
          <w:szCs w:val="20"/>
        </w:rPr>
        <w:t>（七）主管部门依照法律、法规认定的其他情形。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w:t>
      </w:r>
      <w:r>
        <w:rPr>
          <w:rFonts w:ascii="宋体" w:hAnsi="宋体" w:hint="eastAsia"/>
          <w:color w:val="FF0000"/>
          <w:sz w:val="20"/>
          <w:szCs w:val="20"/>
          <w:lang w:val="en-US" w:eastAsia="zh-CN"/>
        </w:rPr>
        <w:t>条</w:t>
      </w:r>
      <w:r>
        <w:rPr>
          <w:rFonts w:ascii="宋体" w:hAnsi="宋体" w:hint="eastAsia"/>
          <w:color w:val="FF0000"/>
          <w:sz w:val="20"/>
          <w:szCs w:val="20"/>
        </w:rPr>
        <w:t>的有关规定处理：（一）通过转让或者租借等方式从其他单位获取资格或者资质证书投标的</w:t>
      </w:r>
      <w:r>
        <w:rPr>
          <w:rFonts w:ascii="宋体" w:hAnsi="宋体" w:hint="eastAsia"/>
          <w:color w:val="FF0000"/>
          <w:sz w:val="20"/>
          <w:szCs w:val="20"/>
          <w:lang w:eastAsia="zh-CN"/>
        </w:rPr>
        <w:t>。</w:t>
      </w:r>
      <w:r>
        <w:rPr>
          <w:rFonts w:ascii="宋体" w:hAnsi="宋体" w:hint="eastAsia"/>
          <w:color w:val="FF0000"/>
          <w:sz w:val="20"/>
          <w:szCs w:val="20"/>
        </w:rPr>
        <w:t>（二）由其他单位或者其他单位负责人在投标供应商编制的投标文件上加盖印章或者签字的</w:t>
      </w:r>
      <w:r>
        <w:rPr>
          <w:rFonts w:ascii="宋体" w:hAnsi="宋体" w:hint="eastAsia"/>
          <w:color w:val="FF0000"/>
          <w:sz w:val="20"/>
          <w:szCs w:val="20"/>
          <w:lang w:eastAsia="zh-CN"/>
        </w:rPr>
        <w:t>。</w:t>
      </w:r>
      <w:r>
        <w:rPr>
          <w:rFonts w:ascii="宋体" w:hAnsi="宋体" w:hint="eastAsia"/>
          <w:color w:val="FF0000"/>
          <w:sz w:val="20"/>
          <w:szCs w:val="20"/>
        </w:rPr>
        <w:t>（三）项目负责人或者主要技术人员不是本单位人员的</w:t>
      </w:r>
      <w:r>
        <w:rPr>
          <w:rFonts w:ascii="宋体" w:hAnsi="宋体" w:hint="eastAsia"/>
          <w:color w:val="FF0000"/>
          <w:sz w:val="20"/>
          <w:szCs w:val="20"/>
          <w:lang w:eastAsia="zh-CN"/>
        </w:rPr>
        <w:t>。</w:t>
      </w:r>
      <w:r>
        <w:rPr>
          <w:rFonts w:ascii="宋体" w:hAnsi="宋体" w:hint="eastAsia"/>
          <w:color w:val="FF0000"/>
          <w:sz w:val="20"/>
          <w:szCs w:val="20"/>
        </w:rPr>
        <w:t>（四）投标保证金不是从投标供应商基本账户转出的</w:t>
      </w:r>
      <w:r>
        <w:rPr>
          <w:rFonts w:ascii="宋体" w:hAnsi="宋体" w:hint="eastAsia"/>
          <w:color w:val="FF0000"/>
          <w:sz w:val="20"/>
          <w:szCs w:val="20"/>
          <w:lang w:eastAsia="zh-CN"/>
        </w:rPr>
        <w:t>。</w:t>
      </w:r>
      <w:r>
        <w:rPr>
          <w:rFonts w:ascii="宋体" w:hAnsi="宋体" w:hint="eastAsia"/>
          <w:color w:val="FF0000"/>
          <w:sz w:val="20"/>
          <w:szCs w:val="20"/>
        </w:rPr>
        <w:t>（五）其他隐瞒真实情况、提供虚假资料的行为。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hint="eastAsia"/>
          <w:b w:val="0"/>
          <w:bCs/>
          <w:color w:val="FF0000"/>
          <w:sz w:val="20"/>
          <w:szCs w:val="20"/>
          <w:lang w:val="en-US" w:eastAsia="zh-CN"/>
        </w:rPr>
        <w:t>四</w:t>
      </w:r>
      <w:r>
        <w:rPr>
          <w:rFonts w:ascii="Times New Roman" w:eastAsia="宋体" w:hint="eastAsia"/>
          <w:b w:val="0"/>
          <w:bCs/>
          <w:color w:val="FF0000"/>
          <w:sz w:val="20"/>
          <w:szCs w:val="20"/>
          <w:lang w:val="en-US" w:eastAsia="zh-CN"/>
        </w:rPr>
        <w:t>、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ascii="Times New Roman" w:eastAsia="宋体" w:hint="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Times New Roman" w:eastAsia="宋体" w:hint="eastAsia"/>
          <w:b w:val="0"/>
          <w:bCs/>
          <w:color w:val="FF0000"/>
          <w:sz w:val="20"/>
          <w:szCs w:val="20"/>
          <w:lang w:val="en-US" w:eastAsia="zh-CN"/>
        </w:rPr>
      </w:pPr>
      <w:r>
        <w:rPr>
          <w:rFonts w:ascii="Times New Roman" w:eastAsia="宋体"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lang w:eastAsia="zh-CN"/>
        </w:rPr>
        <w:t>、</w:t>
      </w:r>
      <w:r>
        <w:rPr>
          <w:rFonts w:ascii="宋体" w:hAnsi="宋体" w:hint="eastAsia"/>
          <w:color w:val="FF0000"/>
          <w:sz w:val="20"/>
          <w:szCs w:val="20"/>
        </w:rPr>
        <w:t>依法吊销其营业</w:t>
      </w:r>
      <w:r>
        <w:rPr>
          <w:rFonts w:hAnsi="宋体" w:hint="eastAsia"/>
          <w:color w:val="FF0000"/>
          <w:sz w:val="20"/>
          <w:szCs w:val="20"/>
          <w:lang w:val="en-US" w:eastAsia="zh-CN"/>
        </w:rPr>
        <w:t>执照等行政处罚，</w:t>
      </w:r>
      <w:r>
        <w:rPr>
          <w:rFonts w:ascii="宋体" w:hAnsi="宋体" w:hint="eastAsia"/>
          <w:color w:val="FF0000"/>
          <w:sz w:val="20"/>
          <w:szCs w:val="20"/>
        </w:rPr>
        <w:t>构成犯罪的，依法追究刑事责任</w:t>
      </w:r>
      <w:r>
        <w:rPr>
          <w:rFonts w:ascii="Times New Roman" w:eastAsia="宋体" w:hint="eastAsia"/>
          <w:b w:val="0"/>
          <w:bCs/>
          <w:color w:val="FF0000"/>
          <w:sz w:val="20"/>
          <w:szCs w:val="20"/>
          <w:lang w:val="en-US" w:eastAsia="zh-CN"/>
        </w:rPr>
        <w:t>，请各供应商独立编制、上传投标文件，妥善保管和使用电子秘钥。</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lang w:val="en-US" w:eastAsia="zh-CN"/>
        </w:rPr>
      </w:pPr>
      <w:r>
        <w:rPr>
          <w:rFonts w:ascii="Times New Roman" w:eastAsia="宋体" w:hint="eastAsia"/>
          <w:b/>
          <w:color w:val="FF0000"/>
          <w:lang w:val="en-US" w:eastAsia="zh-CN"/>
        </w:rPr>
        <w:t>五</w:t>
      </w:r>
      <w:r>
        <w:rPr>
          <w:rFonts w:hint="eastAsia"/>
          <w:b/>
          <w:color w:val="FF0000"/>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pPr>
        <w:pStyle w:val="NoSpacing"/>
        <w:keepNext w:val="0"/>
        <w:keepLines w:val="0"/>
        <w:pageBreakBefore w:val="0"/>
        <w:pBdr>
          <w:top w:val="nil"/>
          <w:left w:val="nil"/>
          <w:bottom w:val="nil"/>
          <w:right w:val="nil"/>
          <w:between w:val="nil"/>
        </w:pBdr>
        <w:kinsoku/>
        <w:wordWrap/>
        <w:overflowPunct/>
        <w:topLinePunct w:val="0"/>
        <w:autoSpaceDE/>
        <w:autoSpaceDN/>
        <w:bidi w:val="0"/>
        <w:adjustRightInd/>
        <w:snapToGrid/>
        <w:textAlignment w:val="auto"/>
        <w:rPr>
          <w:rFonts w:hint="eastAsia"/>
          <w:b w:val="0"/>
          <w:bCs/>
          <w:color w:val="FF0000"/>
          <w:sz w:val="20"/>
          <w:szCs w:val="20"/>
          <w:lang w:val="en-US" w:eastAsia="zh-CN"/>
        </w:rPr>
      </w:pPr>
    </w:p>
    <w:p>
      <w:pPr>
        <w:widowControl/>
        <w:spacing w:beforeAutospacing="1" w:afterAutospacing="1"/>
        <w:jc w:val="left"/>
        <w:outlineLvl w:val="9"/>
        <w:rPr>
          <w:rFonts w:ascii="黑体" w:eastAsia="黑体" w:hAnsi="宋体" w:cs="黑体" w:hint="eastAsia"/>
          <w:kern w:val="0"/>
          <w:sz w:val="40"/>
          <w:szCs w:val="40"/>
        </w:rPr>
      </w:pPr>
      <w:r>
        <w:rPr>
          <w:rFonts w:ascii="Times New Roman" w:eastAsia="宋体" w:hAnsi="Times New Roman" w:cs="Times New Roman" w:hint="eastAsia"/>
          <w:b/>
          <w:color w:val="FF0000"/>
          <w:kern w:val="2"/>
          <w:sz w:val="21"/>
          <w:szCs w:val="24"/>
          <w:lang w:val="en-US" w:eastAsia="zh-CN" w:bidi="ar-SA"/>
        </w:rPr>
        <w:t>注：“特别警示条款”和《政府采购违法行为风险知悉确认书》用于对供应商违法行为的提醒，不作为供应商资格性审查及符合性审查条件。</w:t>
      </w:r>
    </w:p>
    <w:p>
      <w:pPr>
        <w:widowControl/>
        <w:spacing w:beforeAutospacing="1" w:afterAutospacing="1"/>
        <w:jc w:val="center"/>
        <w:outlineLvl w:val="9"/>
        <w:rPr>
          <w:rFonts w:ascii="黑体" w:eastAsia="黑体" w:hAnsi="宋体" w:cs="黑体" w:hint="eastAsia"/>
          <w:kern w:val="0"/>
          <w:sz w:val="40"/>
          <w:szCs w:val="40"/>
        </w:rPr>
      </w:pPr>
    </w:p>
    <w:p>
      <w:pPr>
        <w:widowControl/>
        <w:spacing w:beforeAutospacing="1" w:afterAutospacing="1"/>
        <w:jc w:val="center"/>
        <w:outlineLvl w:val="9"/>
        <w:rPr>
          <w:rFonts w:ascii="黑体" w:eastAsia="黑体" w:hAnsi="宋体" w:cs="黑体" w:hint="eastAsia"/>
          <w:kern w:val="0"/>
          <w:sz w:val="40"/>
          <w:szCs w:val="40"/>
        </w:rPr>
      </w:pPr>
    </w:p>
    <w:p>
      <w:pPr>
        <w:rPr>
          <w:rFonts w:ascii="黑体" w:eastAsia="黑体" w:hAnsi="宋体" w:cs="黑体" w:hint="eastAsia"/>
          <w:kern w:val="0"/>
          <w:sz w:val="40"/>
          <w:szCs w:val="40"/>
        </w:rPr>
      </w:pPr>
      <w:r>
        <w:br w:type="page"/>
      </w: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Look w:val="0000"/>
      </w:tblPr>
      <w:tblGrid>
        <w:gridCol w:w="2723"/>
        <w:gridCol w:w="5220"/>
      </w:tblGrid>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项目编号：</w:t>
            </w:r>
          </w:p>
        </w:tc>
        <w:tc>
          <w:tcPr>
            <w:tcW w:w="5220" w:type="dxa"/>
            <w:vAlign w:val="center"/>
          </w:tcPr>
          <w:p>
            <w:pPr>
              <w:widowControl/>
              <w:jc w:val="left"/>
              <w:rPr>
                <w:rFonts w:eastAsia="宋体" w:hint="eastAsia"/>
                <w:sz w:val="30"/>
                <w:szCs w:val="30"/>
                <w:lang w:eastAsia="zh-CN"/>
              </w:rPr>
            </w:pPr>
            <w:r>
              <w:rPr>
                <w:rFonts w:ascii="宋体" w:hAnsi="宋体" w:hint="eastAsia"/>
                <w:sz w:val="30"/>
                <w:szCs w:val="30"/>
                <w:lang w:eastAsia="zh-CN"/>
              </w:rPr>
              <w:t>BACG2025000216</w:t>
            </w:r>
          </w:p>
        </w:tc>
      </w:tr>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项目名称：</w:t>
            </w:r>
          </w:p>
        </w:tc>
        <w:tc>
          <w:tcPr>
            <w:tcW w:w="5220" w:type="dxa"/>
            <w:vAlign w:val="center"/>
          </w:tcPr>
          <w:p>
            <w:pPr>
              <w:widowControl/>
              <w:jc w:val="left"/>
              <w:rPr>
                <w:sz w:val="30"/>
                <w:szCs w:val="30"/>
              </w:rPr>
            </w:pPr>
            <w:r>
              <w:rPr>
                <w:rFonts w:ascii="宋体" w:hAnsi="宋体" w:hint="eastAsia"/>
                <w:sz w:val="30"/>
                <w:szCs w:val="30"/>
              </w:rPr>
              <w:t>深圳市宝安区西湾小学蘅芳校区物业管理服务</w:t>
            </w:r>
          </w:p>
        </w:tc>
      </w:tr>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包 号：</w:t>
            </w:r>
          </w:p>
        </w:tc>
        <w:tc>
          <w:tcPr>
            <w:tcW w:w="5220" w:type="dxa"/>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项目类型：</w:t>
            </w:r>
          </w:p>
        </w:tc>
        <w:tc>
          <w:tcPr>
            <w:tcW w:w="5220" w:type="dxa"/>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采购方式：</w:t>
            </w:r>
          </w:p>
        </w:tc>
        <w:tc>
          <w:tcPr>
            <w:tcW w:w="5220" w:type="dxa"/>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货币类型：</w:t>
            </w:r>
          </w:p>
        </w:tc>
        <w:tc>
          <w:tcPr>
            <w:tcW w:w="5220" w:type="dxa"/>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Look w:val="0000"/>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评标方法：</w:t>
            </w:r>
          </w:p>
        </w:tc>
        <w:tc>
          <w:tcPr>
            <w:tcW w:w="5220" w:type="dxa"/>
            <w:vAlign w:val="center"/>
          </w:tcPr>
          <w:p>
            <w:pPr>
              <w:widowControl/>
              <w:jc w:val="left"/>
              <w:rPr>
                <w:sz w:val="30"/>
                <w:szCs w:val="30"/>
              </w:rPr>
            </w:pPr>
            <w:r>
              <w:rPr>
                <w:rFonts w:ascii="宋体" w:hAnsi="宋体" w:cs="宋体"/>
                <w:kern w:val="0"/>
                <w:sz w:val="30"/>
                <w:szCs w:val="30"/>
              </w:rPr>
              <w:t>综合评分法</w:t>
            </w:r>
          </w:p>
        </w:tc>
      </w:tr>
    </w:tbl>
    <w:p>
      <w:pPr>
        <w:pStyle w:val="NormalWeb"/>
        <w:jc w:val="center"/>
        <w:outlineLvl w:val="9"/>
        <w:rPr>
          <w:rFonts w:ascii="黑体" w:eastAsia="黑体" w:hAnsi="黑体" w:hint="eastAsia"/>
          <w:sz w:val="40"/>
          <w:szCs w:val="40"/>
        </w:rPr>
      </w:pPr>
    </w:p>
    <w:p>
      <w:pPr>
        <w:pStyle w:val="NormalWeb"/>
        <w:jc w:val="center"/>
        <w:outlineLvl w:val="1"/>
        <w:rPr>
          <w:rFonts w:ascii="黑体" w:eastAsia="黑体" w:hAnsi="黑体" w:hint="eastAsia"/>
          <w:sz w:val="40"/>
          <w:szCs w:val="40"/>
        </w:rPr>
        <w:sectPr>
          <w:footerReference w:type="even" r:id="rId4"/>
          <w:footerReference w:type="default" r:id="rId5"/>
          <w:headerReference w:type="first" r:id="rId6"/>
          <w:pgSz w:w="11907" w:h="16840"/>
          <w:pgMar w:top="1440" w:right="1417" w:bottom="1440" w:left="1417" w:header="851" w:footer="992" w:gutter="0"/>
          <w:cols w:space="720"/>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lang w:val="en-US" w:eastAsia="zh-CN"/>
              </w:rPr>
              <w:t>不得</w:t>
            </w:r>
            <w:r>
              <w:rPr>
                <w:rFonts w:hint="eastAsia"/>
              </w:rPr>
              <w:t>将一个包的内容拆开投标；</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2</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分项报价或投标总价</w:t>
            </w:r>
            <w:r>
              <w:rPr>
                <w:rFonts w:hint="eastAsia"/>
                <w:lang w:val="en-US" w:eastAsia="zh-CN"/>
              </w:rPr>
              <w:t>不得</w:t>
            </w:r>
            <w:r>
              <w:rPr>
                <w:rFonts w:hint="eastAsia"/>
              </w:rPr>
              <w:t>高于相应预算金额（或设定的预算金额下的最高限价）；</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4</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5</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6</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7</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color w:val="auto"/>
                <w:lang w:val="en-US" w:eastAsia="zh-CN"/>
              </w:rPr>
              <w:t>采购标的/服务</w:t>
            </w:r>
            <w:r>
              <w:rPr>
                <w:rFonts w:ascii="Times New Roman" w:eastAsia="宋体" w:hint="eastAsia"/>
                <w:color w:val="auto"/>
                <w:lang w:val="en-US" w:eastAsia="zh-CN"/>
              </w:rPr>
              <w:t>清单</w:t>
            </w:r>
            <w:r>
              <w:rPr>
                <w:rFonts w:hint="eastAsia"/>
                <w:color w:val="auto"/>
                <w:lang w:val="en-US" w:eastAsia="zh-CN"/>
              </w:rPr>
              <w:t>/报价等任意一类</w:t>
            </w:r>
            <w:r>
              <w:rPr>
                <w:rFonts w:ascii="Times New Roman" w:eastAsia="宋体" w:hint="eastAsia"/>
                <w:color w:val="auto"/>
                <w:lang w:val="en-US" w:eastAsia="zh-CN"/>
              </w:rPr>
              <w:t>有缺漏项或响应不全</w:t>
            </w:r>
            <w:r>
              <w:rPr>
                <w:rFonts w:hint="eastAsia"/>
                <w:color w:val="auto"/>
                <w:lang w:val="en-US" w:eastAsia="zh-CN"/>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8</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投标文件存在列放位置错误，导致属于信息公开情形的没有被公开；</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9</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投标文件电子文档</w:t>
            </w:r>
            <w:r>
              <w:rPr>
                <w:rFonts w:hint="eastAsia"/>
                <w:lang w:val="en-US" w:eastAsia="zh-CN"/>
              </w:rPr>
              <w:t>不得</w:t>
            </w:r>
            <w:r>
              <w:rPr>
                <w:rFonts w:hint="eastAsia"/>
              </w:rPr>
              <w:t>带病毒；</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10</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投标文件用不属于本公司的电子密钥或电子营业执照进行加密的；</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hAnsi="宋体" w:cs="宋体"/>
                <w:szCs w:val="21"/>
              </w:rPr>
            </w:pPr>
            <w:r>
              <w:rPr>
                <w:rFonts w:hint="eastAsia"/>
                <w:szCs w:val="24"/>
                <w:lang w:val="en-US" w:eastAsia="zh-CN"/>
              </w:rPr>
              <w:t>11</w:t>
            </w:r>
          </w:p>
        </w:tc>
        <w:tc>
          <w:tcPr>
            <w:tcW w:w="8278"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hAnsi="宋体" w:cs="宋体"/>
                <w:szCs w:val="21"/>
              </w:rPr>
            </w:pPr>
            <w:r>
              <w:rPr>
                <w:rFonts w:hint="eastAsia"/>
                <w:szCs w:val="24"/>
                <w:lang w:val="en-US" w:eastAsia="zh-CN"/>
              </w:rPr>
              <w:t>12</w:t>
            </w:r>
          </w:p>
        </w:tc>
        <w:tc>
          <w:tcPr>
            <w:tcW w:w="8278"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Look w:val="0000"/>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lang w:eastAsia="zh-CN"/>
              </w:rPr>
            </w:pPr>
            <w:r>
              <w:rPr>
                <w:szCs w:val="21"/>
              </w:rPr>
              <w:t>1</w:t>
            </w:r>
            <w:r>
              <w:rPr>
                <w:rFonts w:hint="eastAsia"/>
                <w:szCs w:val="21"/>
                <w:lang w:val="en-US" w:eastAsia="zh-CN"/>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法律、法规、规章、规范性文件规定的其他情形。</w:t>
            </w:r>
          </w:p>
        </w:tc>
      </w:tr>
    </w:tbl>
    <w:p>
      <w:pPr>
        <w:pStyle w:val="NormalWeb"/>
        <w:jc w:val="center"/>
        <w:outlineLvl w:val="9"/>
        <w:rPr>
          <w:rFonts w:ascii="黑体" w:eastAsia="黑体" w:hAnsi="黑体" w:hint="eastAsia"/>
          <w:sz w:val="40"/>
          <w:szCs w:val="40"/>
        </w:rPr>
      </w:pPr>
    </w:p>
    <w:p>
      <w:pPr>
        <w:pStyle w:val="NormalWeb"/>
        <w:jc w:val="center"/>
        <w:outlineLvl w:val="1"/>
        <w:rPr>
          <w:rFonts w:ascii="黑体" w:eastAsia="黑体" w:hAnsi="黑体" w:hint="eastAsia"/>
          <w:sz w:val="40"/>
          <w:szCs w:val="40"/>
        </w:rPr>
        <w:sectPr>
          <w:pgSz w:w="11907" w:h="16840"/>
          <w:pgMar w:top="1440" w:right="1417" w:bottom="1440" w:left="1417" w:header="851" w:footer="992" w:gutter="0"/>
          <w:cols w:space="720"/>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000"/>
      </w:tblPr>
      <w:tblGrid>
        <w:gridCol w:w="8873"/>
        <w:gridCol w:w="240"/>
      </w:tblGrid>
      <w:tr>
        <w:tblPrEx>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000"/>
        </w:tblPrEx>
        <w:trPr>
          <w:tblCellSpacing w:w="0" w:type="dxa"/>
          <w:jc w:val="center"/>
        </w:trPr>
        <w:tc>
          <w:tcPr>
            <w:tcW w:w="8873" w:type="dxa"/>
            <w:vAlign w:val="center"/>
          </w:tcPr>
          <w:p>
            <w:pPr>
              <w:widowControl/>
              <w:jc w:val="left"/>
              <w:rPr>
                <w:b/>
                <w:bCs/>
                <w:sz w:val="24"/>
              </w:rPr>
            </w:pPr>
            <w:r>
              <w:rPr>
                <w:b/>
                <w:bCs/>
              </w:rPr>
              <w:t>评标方法：</w:t>
            </w:r>
            <w:r>
              <w:rPr>
                <w:b/>
                <w:bCs/>
                <w:strike w:val="0"/>
                <w:dstrike w:val="0"/>
              </w:rPr>
              <w:t>综合评分法</w:t>
            </w:r>
          </w:p>
        </w:tc>
        <w:tc>
          <w:tcPr>
            <w:tcW w:w="240" w:type="dxa"/>
            <w:vAlign w:val="center"/>
          </w:tcPr>
          <w:p>
            <w:pPr>
              <w:jc w:val="right"/>
              <w:rPr>
                <w:rFonts w:ascii="宋体"/>
                <w:b/>
                <w:bCs/>
                <w:sz w:val="24"/>
              </w:rPr>
            </w:pPr>
          </w:p>
        </w:tc>
      </w:tr>
      <w:tr>
        <w:tblPrEx>
          <w:tblW w:w="9113" w:type="dxa"/>
          <w:jc w:val="center"/>
          <w:tblCellSpacing w:w="0" w:type="dxa"/>
          <w:tblLayout w:type="fixed"/>
          <w:tblCellMar>
            <w:top w:w="45" w:type="dxa"/>
            <w:left w:w="45" w:type="dxa"/>
            <w:bottom w:w="45" w:type="dxa"/>
            <w:right w:w="45" w:type="dxa"/>
          </w:tblCellMar>
          <w:tblLook w:val="0000"/>
        </w:tblPrEx>
        <w:trPr>
          <w:tblCellSpacing w:w="0" w:type="dxa"/>
          <w:jc w:val="center"/>
        </w:trPr>
        <w:tc>
          <w:tcPr>
            <w:tcW w:w="9113" w:type="dxa"/>
            <w:gridSpan w:val="2"/>
            <w:vAlign w:val="center"/>
          </w:tcPr>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eastAsia="宋体" w:hint="eastAsia"/>
                <w:sz w:val="21"/>
                <w:szCs w:val="21"/>
                <w:lang w:eastAsia="zh-CN"/>
              </w:rPr>
            </w:pPr>
            <w:r>
              <w:rPr>
                <w:rFonts w:hint="eastAsia"/>
                <w:sz w:val="21"/>
                <w:szCs w:val="21"/>
              </w:rPr>
              <w:t>综合评分法，是指投标文件满足招标文件全部实质性要求，且按照招标文件规定的各项因素进行综合评审，评标总得分排名前列的投标人为中标候选人的评标方法</w:t>
            </w:r>
            <w:r>
              <w:rPr>
                <w:sz w:val="21"/>
                <w:szCs w:val="21"/>
              </w:rPr>
              <w:t>。</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rPr>
            </w:pPr>
            <w:r>
              <w:rPr>
                <w:sz w:val="21"/>
                <w:szCs w:val="21"/>
              </w:rPr>
              <w:t>价格分计算方法：</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lang w:val="en-US" w:eastAsia="zh-CN" w:bidi="ar-SA"/>
              </w:rPr>
            </w:pPr>
            <w:r>
              <w:rPr>
                <w:rFonts w:ascii="Times New Roman" w:eastAsia="宋体" w:hAnsi="Times New Roman" w:cs="Times New Roman"/>
                <w:kern w:val="2"/>
                <w:sz w:val="21"/>
                <w:szCs w:val="21"/>
                <w:lang w:val="en-US" w:eastAsia="zh-CN" w:bidi="ar-SA"/>
              </w:rPr>
              <w:t xml:space="preserve">采用低价优先法计算，即满足招标文件要求且投标价格最低的投标报价为评标基准价，其价格分为满分。其他投标人的价格分统一按照下列公式计算：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投标报价得分=(评标基准价／投标报价)×100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评标总得分＝F1×A1＋F2×A2＋……＋Fn×An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F1、F2……Fn分别为各项评审因素的得分；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A1、A2、……An 分别为各项评审因素所占的权重(A1＋A2＋……＋An＝1)。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评标过程中，不得去掉报价中的最高报价和最低报价。</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lang w:val="en-US" w:eastAsia="zh-CN" w:bidi="ar-SA"/>
              </w:rPr>
            </w:pPr>
            <w:r>
              <w:rPr>
                <w:rFonts w:ascii="Times New Roman" w:eastAsia="宋体" w:hAnsi="Times New Roman" w:cs="Times New Roman" w:hint="eastAsia"/>
                <w:kern w:val="2"/>
                <w:sz w:val="21"/>
                <w:szCs w:val="21"/>
                <w:lang w:val="en-US" w:eastAsia="zh-CN" w:bidi="ar-SA"/>
              </w:rPr>
              <w:t>因落实政府采购政策进行价格调整的，以调整后的价格计算评标基准价和投标报价。</w:t>
            </w:r>
          </w:p>
          <w:p>
            <w:pPr>
              <w:ind w:firstLine="420" w:firstLineChars="200"/>
              <w:rPr>
                <w:rFonts w:ascii="Times New Roman" w:eastAsia="宋体" w:hAnsi="Times New Roman" w:cs="Times New Roman"/>
                <w:kern w:val="0"/>
                <w:sz w:val="24"/>
                <w:szCs w:val="24"/>
                <w:lang w:val="en-US" w:eastAsia="zh-CN" w:bidi="ar-SA"/>
              </w:rPr>
            </w:pPr>
            <w:r>
              <w:rPr>
                <w:rFonts w:hint="eastAsia"/>
                <w:b/>
                <w:bCs/>
                <w:color w:val="FF0000"/>
              </w:rPr>
              <w:t>注：投标人的“投标技术响应”“技术要求偏离表中偏离情况”等必须与客观实际保持一致，响应不实且情节严重的，经查实，将依法记入供应商诚信档案或受到行政处罚。</w:t>
            </w:r>
          </w:p>
        </w:tc>
      </w:tr>
    </w:tbl>
    <w:p>
      <w:pPr>
        <w:rPr>
          <w:vanish/>
        </w:rPr>
      </w:pP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
      <w:tblGrid>
        <w:gridCol w:w="680"/>
        <w:gridCol w:w="680"/>
        <w:gridCol w:w="2835"/>
        <w:gridCol w:w="681"/>
        <w:gridCol w:w="4196"/>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000"/>
        </w:tblPrEx>
        <w:trPr>
          <w:jc w:val="center"/>
        </w:trPr>
        <w:tc>
          <w:tcPr>
            <w:tcW w:w="680"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序号</w:t>
            </w:r>
          </w:p>
        </w:tc>
        <w:tc>
          <w:tcPr>
            <w:tcW w:w="4196"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评分项</w:t>
            </w:r>
          </w:p>
        </w:tc>
        <w:tc>
          <w:tcPr>
            <w:tcW w:w="4196"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权重(%)</w:t>
            </w:r>
          </w:p>
        </w:tc>
      </w:tr>
      <w:tr>
        <w:tblPrEx>
          <w:tblW w:w="9072" w:type="dxa"/>
          <w:jc w:val="center"/>
          <w:tblLayout w:type="fixed"/>
          <w:tblCellMar>
            <w:top w:w="20" w:type="dxa"/>
            <w:left w:w="108" w:type="dxa"/>
            <w:bottom w:w="20" w:type="dxa"/>
            <w:right w:w="108" w:type="dxa"/>
          </w:tblCellMar>
          <w:tblLook w:val="0000"/>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1</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价格</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rFonts w:hint="eastAsia"/>
                <w:b/>
                <w:bCs/>
                <w:color w:val="0000FF"/>
              </w:rPr>
              <w:t>1</w:t>
            </w:r>
            <w:r>
              <w:rPr>
                <w:b/>
                <w:bCs/>
                <w:color w:val="0000FF"/>
              </w:rPr>
              <w:t>0</w:t>
            </w:r>
          </w:p>
        </w:tc>
      </w:tr>
      <w:tr>
        <w:tblPrEx>
          <w:tblW w:w="9072" w:type="dxa"/>
          <w:jc w:val="center"/>
          <w:tblLayout w:type="fixed"/>
          <w:tblCellMar>
            <w:top w:w="20" w:type="dxa"/>
            <w:left w:w="108" w:type="dxa"/>
            <w:bottom w:w="20" w:type="dxa"/>
            <w:right w:w="108" w:type="dxa"/>
          </w:tblCellMar>
          <w:tblLook w:val="000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Look w:val="0000"/>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2</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技术</w:t>
            </w:r>
            <w:r>
              <w:rPr>
                <w:rFonts w:hint="eastAsia"/>
                <w:b/>
                <w:bCs/>
                <w:color w:val="0000FF"/>
              </w:rPr>
              <w:t>部分</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default"/>
                <w:b/>
                <w:bCs/>
                <w:color w:val="0000FF"/>
                <w:sz w:val="24"/>
                <w:lang w:val="en-US" w:eastAsia="zh-CN"/>
              </w:rPr>
            </w:pPr>
            <w:r>
              <w:rPr>
                <w:rFonts w:eastAsia="宋体" w:hint="eastAsia"/>
                <w:b/>
                <w:bCs/>
                <w:color w:val="0000FF"/>
                <w:lang w:val="en-US" w:eastAsia="zh-CN"/>
              </w:rPr>
              <w:t>62</w:t>
            </w:r>
          </w:p>
        </w:tc>
      </w:tr>
      <w:tr>
        <w:tblPrEx>
          <w:tblW w:w="9072" w:type="dxa"/>
          <w:jc w:val="center"/>
          <w:tblLayout w:type="fixed"/>
          <w:tblCellMar>
            <w:top w:w="20" w:type="dxa"/>
            <w:left w:w="108" w:type="dxa"/>
            <w:bottom w:w="20" w:type="dxa"/>
            <w:right w:w="108" w:type="dxa"/>
          </w:tblCellMar>
          <w:tblLook w:val="000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Look w:val="0000"/>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Look w:val="000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1</w:t>
            </w:r>
          </w:p>
        </w:tc>
        <w:tc>
          <w:tcPr>
            <w:tcW w:w="2835" w:type="dxa"/>
            <w:tcBorders>
              <w:top w:val="single" w:sz="8" w:space="0" w:color="000000"/>
              <w:left w:val="single" w:sz="8" w:space="0" w:color="000000"/>
              <w:bottom w:val="single" w:sz="8" w:space="0" w:color="000000"/>
              <w:right w:val="single" w:sz="8" w:space="0" w:color="000000"/>
            </w:tcBorders>
            <w:vAlign w:val="center"/>
          </w:tcPr>
          <w:p>
            <w:pPr>
              <w:adjustRightInd w:val="0"/>
              <w:snapToGrid w:val="0"/>
              <w:spacing w:before="60" w:beforeLines="25" w:after="60" w:afterLines="25" w:line="276" w:lineRule="auto"/>
              <w:jc w:val="center"/>
              <w:textAlignment w:val="baseline"/>
              <w:outlineLvl w:val="1"/>
              <w:rPr>
                <w:rFonts w:ascii="宋体" w:eastAsia="宋体" w:hAnsi="宋体" w:cs="宋体" w:hint="eastAsia"/>
                <w:color w:val="000000"/>
                <w:kern w:val="0"/>
                <w:sz w:val="21"/>
                <w:szCs w:val="21"/>
                <w:lang w:val="en-US" w:eastAsia="zh-CN" w:bidi="ar-SA"/>
              </w:rPr>
            </w:pPr>
            <w:r>
              <w:rPr>
                <w:rFonts w:ascii="宋体" w:hAnsi="宋体" w:cs="宋体" w:hint="eastAsia"/>
                <w:color w:val="000000"/>
                <w:kern w:val="0"/>
                <w:szCs w:val="21"/>
              </w:rPr>
              <w:t>服务内容、服务质量要求响应度评价</w:t>
            </w:r>
          </w:p>
        </w:tc>
        <w:tc>
          <w:tcPr>
            <w:tcW w:w="681" w:type="dxa"/>
            <w:tcBorders>
              <w:top w:val="single" w:sz="8" w:space="0" w:color="000000"/>
              <w:left w:val="single" w:sz="8" w:space="0" w:color="000000"/>
              <w:bottom w:val="single" w:sz="8" w:space="0" w:color="000000"/>
              <w:right w:val="single" w:sz="8" w:space="0" w:color="000000"/>
            </w:tcBorders>
            <w:vAlign w:val="center"/>
          </w:tcPr>
          <w:p>
            <w:pPr>
              <w:adjustRightInd w:val="0"/>
              <w:snapToGrid w:val="0"/>
              <w:spacing w:before="60" w:beforeLines="25" w:after="60" w:afterLines="25" w:line="276" w:lineRule="auto"/>
              <w:jc w:val="center"/>
              <w:textAlignment w:val="baseline"/>
              <w:outlineLvl w:val="1"/>
              <w:rPr>
                <w:rFonts w:ascii="宋体" w:eastAsia="宋体" w:hAnsi="宋体" w:cs="宋体" w:hint="eastAsia"/>
                <w:bCs/>
                <w:color w:val="000000"/>
                <w:kern w:val="2"/>
                <w:sz w:val="21"/>
                <w:szCs w:val="21"/>
                <w:lang w:val="en-US" w:eastAsia="zh-CN" w:bidi="ar-SA"/>
              </w:rPr>
            </w:pPr>
            <w:r>
              <w:rPr>
                <w:rFonts w:ascii="宋体" w:hAnsi="宋体" w:cs="宋体" w:hint="eastAsia"/>
                <w:bCs/>
                <w:color w:val="000000"/>
                <w:szCs w:val="21"/>
              </w:rPr>
              <w:t>10</w:t>
            </w:r>
          </w:p>
        </w:tc>
        <w:tc>
          <w:tcPr>
            <w:tcW w:w="4196" w:type="dxa"/>
            <w:tcBorders>
              <w:top w:val="single" w:sz="8" w:space="0" w:color="000000"/>
              <w:left w:val="single" w:sz="8" w:space="0" w:color="000000"/>
              <w:bottom w:val="single" w:sz="8" w:space="0" w:color="000000"/>
              <w:right w:val="single" w:sz="8" w:space="0" w:color="000000"/>
            </w:tcBorders>
            <w:vAlign w:val="center"/>
          </w:tcPr>
          <w:p>
            <w:pPr>
              <w:snapToGrid w:val="0"/>
              <w:rPr>
                <w:rFonts w:ascii="宋体" w:hAnsi="宋体" w:cs="宋体" w:hint="eastAsia"/>
                <w:b/>
                <w:bCs/>
                <w:kern w:val="0"/>
                <w:szCs w:val="21"/>
              </w:rPr>
            </w:pPr>
            <w:r>
              <w:rPr>
                <w:rFonts w:ascii="宋体" w:hAnsi="宋体" w:cs="宋体" w:hint="eastAsia"/>
                <w:b/>
                <w:bCs/>
                <w:kern w:val="0"/>
                <w:szCs w:val="21"/>
              </w:rPr>
              <w:t>（一）评审内容：</w:t>
            </w:r>
          </w:p>
          <w:p>
            <w:pPr>
              <w:snapToGrid w:val="0"/>
              <w:rPr>
                <w:rFonts w:ascii="宋体" w:hAnsi="宋体" w:cs="宋体" w:hint="eastAsia"/>
                <w:kern w:val="0"/>
                <w:szCs w:val="21"/>
              </w:rPr>
            </w:pPr>
            <w:r>
              <w:rPr>
                <w:rFonts w:ascii="宋体" w:hAnsi="宋体" w:cs="宋体" w:hint="eastAsia"/>
                <w:kern w:val="0"/>
                <w:szCs w:val="21"/>
              </w:rPr>
              <w:t>考察投标人对招标文件</w:t>
            </w:r>
            <w:r>
              <w:rPr>
                <w:rFonts w:ascii="宋体" w:hAnsi="宋体" w:cs="宋体" w:hint="eastAsia"/>
                <w:b/>
                <w:bCs/>
                <w:kern w:val="0"/>
                <w:szCs w:val="21"/>
              </w:rPr>
              <w:t>《第一册“专用条款”第三章 用户需求书：</w:t>
            </w:r>
            <w:r>
              <w:rPr>
                <w:rFonts w:ascii="宋体" w:hAnsi="宋体" w:cs="宋体" w:hint="eastAsia"/>
                <w:b/>
                <w:bCs/>
                <w:kern w:val="0"/>
                <w:szCs w:val="21"/>
                <w:lang w:val="en-US" w:eastAsia="zh-CN"/>
              </w:rPr>
              <w:t>四</w:t>
            </w:r>
            <w:r>
              <w:rPr>
                <w:rFonts w:ascii="宋体" w:hAnsi="宋体" w:cs="宋体" w:hint="eastAsia"/>
                <w:b/>
                <w:bCs/>
                <w:kern w:val="0"/>
                <w:szCs w:val="21"/>
              </w:rPr>
              <w:t>、商务要求》内容中“服务内容、服务质量要求”响应情况</w:t>
            </w:r>
            <w:r>
              <w:rPr>
                <w:rFonts w:ascii="宋体" w:hAnsi="宋体" w:cs="宋体" w:hint="eastAsia"/>
                <w:kern w:val="0"/>
                <w:szCs w:val="21"/>
              </w:rPr>
              <w:t>。</w:t>
            </w:r>
          </w:p>
          <w:p>
            <w:pPr>
              <w:snapToGrid w:val="0"/>
              <w:rPr>
                <w:rFonts w:ascii="宋体" w:hAnsi="宋体" w:cs="宋体" w:hint="eastAsia"/>
                <w:color w:val="0000FF"/>
                <w:kern w:val="0"/>
                <w:szCs w:val="21"/>
              </w:rPr>
            </w:pPr>
            <w:r>
              <w:rPr>
                <w:rFonts w:ascii="宋体" w:hAnsi="宋体" w:cs="宋体" w:hint="eastAsia"/>
                <w:color w:val="0000FF"/>
                <w:kern w:val="0"/>
                <w:szCs w:val="21"/>
              </w:rPr>
              <w:t>（二）评审依据：</w:t>
            </w:r>
          </w:p>
          <w:p>
            <w:pPr>
              <w:spacing w:before="60" w:beforeLines="25" w:after="60" w:afterLines="25" w:line="276" w:lineRule="auto"/>
              <w:rPr>
                <w:rFonts w:ascii="宋体" w:eastAsia="宋体" w:hAnsi="宋体" w:cs="宋体" w:hint="eastAsia"/>
                <w:kern w:val="2"/>
                <w:sz w:val="21"/>
                <w:szCs w:val="21"/>
                <w:lang w:val="en-US" w:eastAsia="zh-CN" w:bidi="ar-SA"/>
              </w:rPr>
            </w:pPr>
            <w:r>
              <w:rPr>
                <w:rFonts w:ascii="宋体" w:hAnsi="宋体" w:cs="宋体" w:hint="eastAsia"/>
                <w:color w:val="0000FF"/>
                <w:kern w:val="0"/>
                <w:szCs w:val="21"/>
              </w:rPr>
              <w:t>以投标文件《商务要求偏离表》为评审依据，完全符合招标要求的，得100分。有1项非“</w:t>
            </w:r>
            <w:r>
              <w:rPr>
                <w:rFonts w:ascii="宋体" w:hAnsi="宋体" w:cs="宋体" w:hint="eastAsia"/>
                <w:b/>
                <w:color w:val="FF0000"/>
                <w:kern w:val="0"/>
                <w:szCs w:val="21"/>
              </w:rPr>
              <w:t>★</w:t>
            </w:r>
            <w:r>
              <w:rPr>
                <w:rFonts w:ascii="宋体" w:hAnsi="宋体" w:cs="宋体" w:hint="eastAsia"/>
                <w:color w:val="0000FF"/>
                <w:kern w:val="0"/>
                <w:szCs w:val="21"/>
              </w:rPr>
              <w:t>”号条款要求不符合招标要求（或缺漏）的扣5分，最低得0分。</w:t>
            </w:r>
          </w:p>
        </w:tc>
      </w:tr>
      <w:tr>
        <w:tblPrEx>
          <w:tblW w:w="9072" w:type="dxa"/>
          <w:jc w:val="center"/>
          <w:tblLayout w:type="fixed"/>
          <w:tblCellMar>
            <w:top w:w="20" w:type="dxa"/>
            <w:left w:w="108" w:type="dxa"/>
            <w:bottom w:w="20" w:type="dxa"/>
            <w:right w:w="108" w:type="dxa"/>
          </w:tblCellMar>
          <w:tblLook w:val="000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2</w:t>
            </w:r>
          </w:p>
        </w:tc>
        <w:tc>
          <w:tcPr>
            <w:tcW w:w="2835" w:type="dxa"/>
            <w:tcBorders>
              <w:top w:val="single" w:sz="8" w:space="0" w:color="000000"/>
              <w:left w:val="single" w:sz="8" w:space="0" w:color="000000"/>
              <w:bottom w:val="single" w:sz="8" w:space="0" w:color="000000"/>
              <w:right w:val="single" w:sz="8" w:space="0" w:color="000000"/>
            </w:tcBorders>
            <w:vAlign w:val="center"/>
          </w:tcPr>
          <w:p>
            <w:pPr>
              <w:adjustRightInd w:val="0"/>
              <w:snapToGrid w:val="0"/>
              <w:spacing w:before="60" w:beforeLines="25" w:after="60" w:afterLines="25" w:line="276" w:lineRule="auto"/>
              <w:jc w:val="center"/>
              <w:textAlignment w:val="baseline"/>
              <w:outlineLvl w:val="1"/>
              <w:rPr>
                <w:rFonts w:ascii="宋体" w:eastAsia="宋体" w:hAnsi="宋体" w:cs="宋体" w:hint="eastAsia"/>
                <w:color w:val="000000"/>
                <w:kern w:val="0"/>
                <w:sz w:val="21"/>
                <w:szCs w:val="21"/>
                <w:lang w:val="en-US" w:eastAsia="zh-CN" w:bidi="ar-SA"/>
              </w:rPr>
            </w:pPr>
            <w:r>
              <w:rPr>
                <w:rFonts w:ascii="宋体" w:hAnsi="宋体" w:cs="宋体" w:hint="eastAsia"/>
                <w:color w:val="000000"/>
                <w:kern w:val="0"/>
                <w:szCs w:val="21"/>
              </w:rPr>
              <w:t>人员配置要求、其他需说明的事项响应度评价</w:t>
            </w: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snapToGrid w:val="0"/>
              <w:spacing w:before="60" w:beforeLines="25" w:after="60" w:afterLines="25" w:line="276" w:lineRule="auto"/>
              <w:jc w:val="center"/>
              <w:rPr>
                <w:rFonts w:ascii="宋体" w:eastAsia="宋体" w:hAnsi="宋体" w:cs="宋体" w:hint="eastAsia"/>
                <w:bCs/>
                <w:color w:val="000000"/>
                <w:kern w:val="2"/>
                <w:sz w:val="21"/>
                <w:szCs w:val="21"/>
                <w:lang w:val="en-US" w:eastAsia="zh-CN" w:bidi="ar-SA"/>
              </w:rPr>
            </w:pPr>
            <w:r>
              <w:rPr>
                <w:rFonts w:ascii="宋体" w:hAnsi="宋体" w:cs="宋体" w:hint="eastAsia"/>
                <w:color w:val="000000"/>
                <w:kern w:val="0"/>
                <w:szCs w:val="21"/>
              </w:rPr>
              <w:t>5</w:t>
            </w:r>
          </w:p>
        </w:tc>
        <w:tc>
          <w:tcPr>
            <w:tcW w:w="4196" w:type="dxa"/>
            <w:tcBorders>
              <w:top w:val="single" w:sz="8" w:space="0" w:color="000000"/>
              <w:left w:val="single" w:sz="8" w:space="0" w:color="000000"/>
              <w:bottom w:val="single" w:sz="8" w:space="0" w:color="000000"/>
              <w:right w:val="single" w:sz="8" w:space="0" w:color="000000"/>
            </w:tcBorders>
            <w:vAlign w:val="center"/>
          </w:tcPr>
          <w:p>
            <w:pPr>
              <w:snapToGrid w:val="0"/>
              <w:rPr>
                <w:rFonts w:ascii="宋体" w:hAnsi="宋体" w:cs="宋体" w:hint="eastAsia"/>
                <w:b/>
                <w:bCs/>
                <w:kern w:val="0"/>
                <w:szCs w:val="21"/>
              </w:rPr>
            </w:pPr>
            <w:r>
              <w:rPr>
                <w:rFonts w:ascii="宋体" w:hAnsi="宋体" w:cs="宋体" w:hint="eastAsia"/>
                <w:b/>
                <w:bCs/>
                <w:kern w:val="0"/>
                <w:szCs w:val="21"/>
              </w:rPr>
              <w:t>（一）评审内容：</w:t>
            </w:r>
          </w:p>
          <w:p>
            <w:pPr>
              <w:snapToGrid w:val="0"/>
              <w:rPr>
                <w:rFonts w:ascii="宋体" w:hAnsi="宋体" w:cs="宋体" w:hint="eastAsia"/>
                <w:kern w:val="0"/>
                <w:szCs w:val="21"/>
              </w:rPr>
            </w:pPr>
            <w:r>
              <w:rPr>
                <w:rFonts w:ascii="宋体" w:hAnsi="宋体" w:cs="宋体" w:hint="eastAsia"/>
                <w:kern w:val="0"/>
                <w:szCs w:val="21"/>
              </w:rPr>
              <w:t>考察投标人对招标文件</w:t>
            </w:r>
            <w:r>
              <w:rPr>
                <w:rFonts w:ascii="宋体" w:hAnsi="宋体" w:cs="宋体" w:hint="eastAsia"/>
                <w:b/>
                <w:bCs/>
                <w:kern w:val="0"/>
                <w:szCs w:val="21"/>
              </w:rPr>
              <w:t>《第一册“专用条款”第三章 用户需求书：</w:t>
            </w:r>
            <w:r>
              <w:rPr>
                <w:rFonts w:ascii="宋体" w:hAnsi="宋体" w:cs="宋体" w:hint="eastAsia"/>
                <w:b/>
                <w:bCs/>
                <w:kern w:val="0"/>
                <w:szCs w:val="21"/>
                <w:lang w:val="en-US" w:eastAsia="zh-CN"/>
              </w:rPr>
              <w:t>四</w:t>
            </w:r>
            <w:r>
              <w:rPr>
                <w:rFonts w:ascii="宋体" w:hAnsi="宋体" w:cs="宋体" w:hint="eastAsia"/>
                <w:b/>
                <w:bCs/>
                <w:kern w:val="0"/>
                <w:szCs w:val="21"/>
              </w:rPr>
              <w:t>、商务要求》内容中“人员配置要求、其他需说明的事项”响应情况</w:t>
            </w:r>
            <w:r>
              <w:rPr>
                <w:rFonts w:ascii="宋体" w:hAnsi="宋体" w:cs="宋体" w:hint="eastAsia"/>
                <w:kern w:val="0"/>
                <w:szCs w:val="21"/>
              </w:rPr>
              <w:t>。</w:t>
            </w:r>
          </w:p>
          <w:p>
            <w:pPr>
              <w:snapToGrid w:val="0"/>
              <w:rPr>
                <w:rFonts w:ascii="宋体" w:hAnsi="宋体" w:cs="宋体" w:hint="eastAsia"/>
                <w:color w:val="0000FF"/>
                <w:kern w:val="0"/>
                <w:szCs w:val="21"/>
              </w:rPr>
            </w:pPr>
            <w:r>
              <w:rPr>
                <w:rFonts w:ascii="宋体" w:hAnsi="宋体" w:cs="宋体" w:hint="eastAsia"/>
                <w:color w:val="0000FF"/>
                <w:kern w:val="0"/>
                <w:szCs w:val="21"/>
              </w:rPr>
              <w:t>（二）评审依据：</w:t>
            </w:r>
          </w:p>
          <w:p>
            <w:pPr>
              <w:adjustRightInd w:val="0"/>
              <w:snapToGrid w:val="0"/>
              <w:spacing w:before="60" w:beforeLines="25" w:after="60" w:afterLines="25" w:line="276" w:lineRule="auto"/>
              <w:jc w:val="left"/>
              <w:textAlignment w:val="baseline"/>
              <w:outlineLvl w:val="1"/>
              <w:rPr>
                <w:rFonts w:ascii="宋体" w:eastAsia="宋体" w:hAnsi="宋体" w:cs="宋体" w:hint="eastAsia"/>
                <w:bCs/>
                <w:color w:val="000000"/>
                <w:kern w:val="2"/>
                <w:sz w:val="21"/>
                <w:szCs w:val="21"/>
                <w:lang w:val="en-US" w:eastAsia="zh-CN" w:bidi="ar-SA"/>
              </w:rPr>
            </w:pPr>
            <w:r>
              <w:rPr>
                <w:rFonts w:ascii="宋体" w:hAnsi="宋体" w:cs="宋体" w:hint="eastAsia"/>
                <w:color w:val="0000FF"/>
                <w:kern w:val="0"/>
                <w:szCs w:val="21"/>
              </w:rPr>
              <w:t>以投标文件《商务要求偏离表》为评审依据，完全符合招标要求的，得100分。有1项非“</w:t>
            </w:r>
            <w:r>
              <w:rPr>
                <w:rFonts w:ascii="宋体" w:hAnsi="宋体" w:cs="宋体" w:hint="eastAsia"/>
                <w:b/>
                <w:color w:val="FF0000"/>
                <w:kern w:val="0"/>
                <w:szCs w:val="21"/>
              </w:rPr>
              <w:t>★</w:t>
            </w:r>
            <w:r>
              <w:rPr>
                <w:rFonts w:ascii="宋体" w:hAnsi="宋体" w:cs="宋体" w:hint="eastAsia"/>
                <w:color w:val="0000FF"/>
                <w:kern w:val="0"/>
                <w:szCs w:val="21"/>
              </w:rPr>
              <w:t>”号条款要求不符合招标要求（或缺漏）的扣10分，最低得0分。</w:t>
            </w:r>
          </w:p>
        </w:tc>
      </w:tr>
      <w:tr>
        <w:tblPrEx>
          <w:tblW w:w="9072" w:type="dxa"/>
          <w:jc w:val="center"/>
          <w:tblLayout w:type="fixed"/>
          <w:tblCellMar>
            <w:top w:w="20" w:type="dxa"/>
            <w:left w:w="108" w:type="dxa"/>
            <w:bottom w:w="20" w:type="dxa"/>
            <w:right w:w="108" w:type="dxa"/>
          </w:tblCellMar>
          <w:tblLook w:val="000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3</w:t>
            </w:r>
          </w:p>
        </w:tc>
        <w:tc>
          <w:tcPr>
            <w:tcW w:w="2835" w:type="dxa"/>
            <w:tcBorders>
              <w:top w:val="single" w:sz="8" w:space="0" w:color="000000"/>
              <w:left w:val="single" w:sz="8" w:space="0" w:color="000000"/>
              <w:bottom w:val="single" w:sz="8" w:space="0" w:color="000000"/>
              <w:right w:val="single" w:sz="8" w:space="0" w:color="000000"/>
            </w:tcBorders>
            <w:vAlign w:val="center"/>
          </w:tcPr>
          <w:p>
            <w:pPr>
              <w:adjustRightInd w:val="0"/>
              <w:snapToGrid w:val="0"/>
              <w:spacing w:before="60" w:beforeLines="25" w:after="60" w:afterLines="25" w:line="276" w:lineRule="auto"/>
              <w:jc w:val="center"/>
              <w:textAlignment w:val="baseline"/>
              <w:outlineLvl w:val="1"/>
              <w:rPr>
                <w:rFonts w:ascii="宋体" w:eastAsia="宋体" w:hAnsi="宋体" w:cs="宋体" w:hint="eastAsia"/>
                <w:color w:val="000000"/>
                <w:kern w:val="0"/>
                <w:sz w:val="21"/>
                <w:szCs w:val="21"/>
                <w:lang w:val="en-US" w:eastAsia="zh-CN" w:bidi="ar-SA"/>
              </w:rPr>
            </w:pPr>
            <w:r>
              <w:rPr>
                <w:rFonts w:ascii="宋体" w:hAnsi="宋体" w:cs="宋体" w:hint="eastAsia"/>
                <w:color w:val="000000"/>
                <w:kern w:val="0"/>
                <w:szCs w:val="21"/>
              </w:rPr>
              <w:t>项目服务期满后的服务承诺</w:t>
            </w:r>
          </w:p>
        </w:tc>
        <w:tc>
          <w:tcPr>
            <w:tcW w:w="681" w:type="dxa"/>
            <w:tcBorders>
              <w:top w:val="single" w:sz="8" w:space="0" w:color="000000"/>
              <w:left w:val="single" w:sz="8" w:space="0" w:color="000000"/>
              <w:bottom w:val="single" w:sz="8" w:space="0" w:color="000000"/>
              <w:right w:val="single" w:sz="8" w:space="0" w:color="000000"/>
            </w:tcBorders>
            <w:vAlign w:val="center"/>
          </w:tcPr>
          <w:p>
            <w:pPr>
              <w:adjustRightInd w:val="0"/>
              <w:snapToGrid w:val="0"/>
              <w:spacing w:before="60" w:beforeLines="25" w:after="60" w:afterLines="25" w:line="276" w:lineRule="auto"/>
              <w:jc w:val="center"/>
              <w:textAlignment w:val="baseline"/>
              <w:outlineLvl w:val="1"/>
              <w:rPr>
                <w:rFonts w:ascii="宋体" w:eastAsia="宋体" w:hAnsi="宋体" w:cs="宋体" w:hint="eastAsia"/>
                <w:bCs/>
                <w:color w:val="000000"/>
                <w:kern w:val="44"/>
                <w:sz w:val="21"/>
                <w:szCs w:val="21"/>
                <w:lang w:val="en-US" w:eastAsia="zh-CN" w:bidi="ar-SA"/>
              </w:rPr>
            </w:pPr>
            <w:r>
              <w:rPr>
                <w:rFonts w:ascii="宋体" w:hAnsi="宋体" w:cs="宋体" w:hint="eastAsia"/>
                <w:bCs/>
                <w:color w:val="000000"/>
                <w:kern w:val="44"/>
                <w:szCs w:val="21"/>
              </w:rPr>
              <w:t>3</w:t>
            </w:r>
          </w:p>
        </w:tc>
        <w:tc>
          <w:tcPr>
            <w:tcW w:w="4196" w:type="dxa"/>
            <w:tcBorders>
              <w:top w:val="single" w:sz="8" w:space="0" w:color="000000"/>
              <w:left w:val="single" w:sz="8" w:space="0" w:color="000000"/>
              <w:bottom w:val="single" w:sz="8" w:space="0" w:color="000000"/>
              <w:right w:val="single" w:sz="8" w:space="0" w:color="000000"/>
            </w:tcBorders>
            <w:vAlign w:val="center"/>
          </w:tcPr>
          <w:p>
            <w:pPr>
              <w:snapToGrid w:val="0"/>
              <w:rPr>
                <w:rFonts w:ascii="宋体" w:hAnsi="宋体" w:cs="宋体" w:hint="eastAsia"/>
                <w:b/>
                <w:bCs/>
                <w:kern w:val="0"/>
                <w:szCs w:val="21"/>
              </w:rPr>
            </w:pPr>
            <w:r>
              <w:rPr>
                <w:rFonts w:ascii="宋体" w:hAnsi="宋体" w:cs="宋体" w:hint="eastAsia"/>
                <w:b/>
                <w:bCs/>
                <w:kern w:val="0"/>
                <w:szCs w:val="21"/>
              </w:rPr>
              <w:t>（一）评审内容：</w:t>
            </w:r>
          </w:p>
          <w:p>
            <w:pPr>
              <w:adjustRightInd w:val="0"/>
              <w:snapToGrid w:val="0"/>
              <w:spacing w:before="60" w:beforeLines="25" w:after="60" w:afterLines="25" w:line="276" w:lineRule="auto"/>
              <w:jc w:val="left"/>
              <w:textAlignment w:val="baseline"/>
              <w:outlineLvl w:val="1"/>
              <w:rPr>
                <w:rFonts w:ascii="宋体" w:hAnsi="宋体" w:cs="宋体" w:hint="eastAsia"/>
                <w:bCs/>
                <w:szCs w:val="21"/>
              </w:rPr>
            </w:pPr>
            <w:r>
              <w:rPr>
                <w:rFonts w:ascii="宋体" w:hAnsi="宋体" w:cs="宋体" w:hint="eastAsia"/>
                <w:bCs/>
                <w:szCs w:val="21"/>
              </w:rPr>
              <w:t>投标人承诺以下全部内容的得100分，否则不得分。</w:t>
            </w:r>
          </w:p>
          <w:p>
            <w:pPr>
              <w:adjustRightInd w:val="0"/>
              <w:snapToGrid w:val="0"/>
              <w:spacing w:before="60" w:beforeLines="25" w:after="60" w:afterLines="25" w:line="276" w:lineRule="auto"/>
              <w:jc w:val="left"/>
              <w:textAlignment w:val="baseline"/>
              <w:outlineLvl w:val="1"/>
              <w:rPr>
                <w:rFonts w:ascii="宋体" w:hAnsi="宋体" w:cs="宋体" w:hint="eastAsia"/>
                <w:bCs/>
                <w:szCs w:val="21"/>
              </w:rPr>
            </w:pPr>
            <w:r>
              <w:rPr>
                <w:rFonts w:ascii="宋体" w:hAnsi="宋体" w:cs="宋体" w:hint="eastAsia"/>
                <w:bCs/>
                <w:szCs w:val="21"/>
              </w:rPr>
              <w:t>1.服务期满后主动离岗；</w:t>
            </w:r>
          </w:p>
          <w:p>
            <w:pPr>
              <w:adjustRightInd w:val="0"/>
              <w:snapToGrid w:val="0"/>
              <w:spacing w:before="60" w:beforeLines="25" w:after="60" w:afterLines="25" w:line="276" w:lineRule="auto"/>
              <w:jc w:val="left"/>
              <w:textAlignment w:val="baseline"/>
              <w:outlineLvl w:val="1"/>
              <w:rPr>
                <w:rFonts w:ascii="宋体" w:hAnsi="宋体" w:cs="宋体" w:hint="eastAsia"/>
                <w:bCs/>
                <w:szCs w:val="21"/>
              </w:rPr>
            </w:pPr>
            <w:r>
              <w:rPr>
                <w:rFonts w:ascii="宋体" w:hAnsi="宋体" w:cs="宋体" w:hint="eastAsia"/>
                <w:bCs/>
                <w:szCs w:val="21"/>
              </w:rPr>
              <w:t>2.与后续服务公司的有序交接；</w:t>
            </w:r>
          </w:p>
          <w:p>
            <w:pPr>
              <w:adjustRightInd w:val="0"/>
              <w:snapToGrid w:val="0"/>
              <w:spacing w:before="60" w:beforeLines="25" w:after="60" w:afterLines="25" w:line="276" w:lineRule="auto"/>
              <w:jc w:val="left"/>
              <w:textAlignment w:val="baseline"/>
              <w:outlineLvl w:val="1"/>
              <w:rPr>
                <w:rFonts w:ascii="宋体" w:hAnsi="宋体" w:cs="宋体" w:hint="eastAsia"/>
                <w:bCs/>
                <w:szCs w:val="21"/>
              </w:rPr>
            </w:pPr>
            <w:r>
              <w:rPr>
                <w:rFonts w:ascii="宋体" w:hAnsi="宋体" w:cs="宋体" w:hint="eastAsia"/>
                <w:bCs/>
                <w:szCs w:val="21"/>
              </w:rPr>
              <w:t>3.服务期满，后续服务公司未到位前仍按原合同提供物业管理服务。</w:t>
            </w:r>
          </w:p>
          <w:p>
            <w:pPr>
              <w:snapToGrid w:val="0"/>
              <w:rPr>
                <w:rFonts w:ascii="宋体" w:hAnsi="宋体" w:cs="宋体" w:hint="eastAsia"/>
                <w:bCs/>
                <w:szCs w:val="21"/>
              </w:rPr>
            </w:pPr>
            <w:r>
              <w:rPr>
                <w:rFonts w:ascii="宋体" w:hAnsi="宋体" w:cs="宋体" w:hint="eastAsia"/>
                <w:color w:val="0000FF"/>
                <w:kern w:val="0"/>
                <w:szCs w:val="21"/>
              </w:rPr>
              <w:t>（二）评审依据：</w:t>
            </w:r>
          </w:p>
          <w:p>
            <w:pPr>
              <w:adjustRightInd w:val="0"/>
              <w:snapToGrid w:val="0"/>
              <w:spacing w:before="60" w:beforeLines="25" w:after="60" w:afterLines="25" w:line="276" w:lineRule="auto"/>
              <w:jc w:val="left"/>
              <w:textAlignment w:val="baseline"/>
              <w:outlineLvl w:val="1"/>
              <w:rPr>
                <w:rFonts w:ascii="宋体" w:eastAsia="宋体" w:hAnsi="宋体" w:cs="宋体" w:hint="eastAsia"/>
                <w:bCs/>
                <w:kern w:val="2"/>
                <w:sz w:val="21"/>
                <w:szCs w:val="21"/>
                <w:lang w:val="en-US" w:eastAsia="zh-CN" w:bidi="ar-SA"/>
              </w:rPr>
            </w:pPr>
            <w:r>
              <w:rPr>
                <w:rFonts w:ascii="宋体" w:hAnsi="宋体" w:cs="宋体" w:hint="eastAsia"/>
                <w:bCs/>
                <w:color w:val="0000FF"/>
                <w:szCs w:val="21"/>
              </w:rPr>
              <w:t>提供承诺函（格式自拟），未提供承诺或承诺内容不满足要求不得分。</w:t>
            </w:r>
          </w:p>
        </w:tc>
      </w:tr>
      <w:tr>
        <w:tblPrEx>
          <w:tblW w:w="9072" w:type="dxa"/>
          <w:jc w:val="center"/>
          <w:tblLayout w:type="fixed"/>
          <w:tblCellMar>
            <w:top w:w="20" w:type="dxa"/>
            <w:left w:w="108" w:type="dxa"/>
            <w:bottom w:w="20" w:type="dxa"/>
            <w:right w:w="108" w:type="dxa"/>
          </w:tblCellMar>
          <w:tblLook w:val="000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4</w:t>
            </w:r>
          </w:p>
        </w:tc>
        <w:tc>
          <w:tcPr>
            <w:tcW w:w="2835" w:type="dxa"/>
            <w:tcBorders>
              <w:top w:val="single" w:sz="8" w:space="0" w:color="000000"/>
              <w:left w:val="single" w:sz="8" w:space="0" w:color="000000"/>
              <w:bottom w:val="single" w:sz="8" w:space="0" w:color="000000"/>
              <w:right w:val="single" w:sz="8" w:space="0" w:color="000000"/>
            </w:tcBorders>
            <w:vAlign w:val="center"/>
          </w:tcPr>
          <w:p>
            <w:pPr>
              <w:adjustRightInd w:val="0"/>
              <w:snapToGrid w:val="0"/>
              <w:spacing w:before="60" w:beforeLines="25" w:after="60" w:afterLines="25" w:line="276" w:lineRule="auto"/>
              <w:jc w:val="center"/>
              <w:textAlignment w:val="baseline"/>
              <w:outlineLvl w:val="1"/>
              <w:rPr>
                <w:rFonts w:ascii="宋体" w:eastAsia="宋体" w:hAnsi="宋体" w:cs="宋体" w:hint="eastAsia"/>
                <w:color w:val="000000"/>
                <w:kern w:val="0"/>
                <w:sz w:val="21"/>
                <w:szCs w:val="21"/>
                <w:lang w:val="en-US" w:eastAsia="zh-CN" w:bidi="ar-SA"/>
              </w:rPr>
            </w:pPr>
            <w:r>
              <w:rPr>
                <w:rFonts w:ascii="宋体" w:hAnsi="宋体" w:cs="宋体" w:hint="eastAsia"/>
                <w:color w:val="000000"/>
                <w:kern w:val="0"/>
                <w:szCs w:val="21"/>
              </w:rPr>
              <w:t>违约承诺</w:t>
            </w:r>
          </w:p>
        </w:tc>
        <w:tc>
          <w:tcPr>
            <w:tcW w:w="681" w:type="dxa"/>
            <w:tcBorders>
              <w:top w:val="single" w:sz="8" w:space="0" w:color="000000"/>
              <w:left w:val="single" w:sz="8" w:space="0" w:color="000000"/>
              <w:bottom w:val="single" w:sz="8" w:space="0" w:color="000000"/>
              <w:right w:val="single" w:sz="8" w:space="0" w:color="000000"/>
            </w:tcBorders>
            <w:vAlign w:val="center"/>
          </w:tcPr>
          <w:p>
            <w:pPr>
              <w:adjustRightInd w:val="0"/>
              <w:snapToGrid w:val="0"/>
              <w:spacing w:before="60" w:beforeLines="25" w:after="60" w:afterLines="25" w:line="276" w:lineRule="auto"/>
              <w:jc w:val="center"/>
              <w:textAlignment w:val="baseline"/>
              <w:outlineLvl w:val="1"/>
              <w:rPr>
                <w:rFonts w:ascii="宋体" w:eastAsia="宋体" w:hAnsi="宋体" w:cs="宋体" w:hint="eastAsia"/>
                <w:bCs/>
                <w:color w:val="000000"/>
                <w:kern w:val="44"/>
                <w:sz w:val="21"/>
                <w:szCs w:val="21"/>
                <w:lang w:val="en-US" w:eastAsia="zh-CN" w:bidi="ar-SA"/>
              </w:rPr>
            </w:pPr>
            <w:r>
              <w:rPr>
                <w:rFonts w:ascii="宋体" w:hAnsi="宋体" w:cs="宋体" w:hint="eastAsia"/>
                <w:bCs/>
                <w:color w:val="000000"/>
                <w:kern w:val="44"/>
                <w:szCs w:val="21"/>
              </w:rPr>
              <w:t>3</w:t>
            </w:r>
          </w:p>
        </w:tc>
        <w:tc>
          <w:tcPr>
            <w:tcW w:w="4196" w:type="dxa"/>
            <w:tcBorders>
              <w:top w:val="single" w:sz="8" w:space="0" w:color="000000"/>
              <w:left w:val="single" w:sz="8" w:space="0" w:color="000000"/>
              <w:bottom w:val="single" w:sz="8" w:space="0" w:color="000000"/>
              <w:right w:val="single" w:sz="8" w:space="0" w:color="000000"/>
            </w:tcBorders>
            <w:vAlign w:val="center"/>
          </w:tcPr>
          <w:p>
            <w:pPr>
              <w:snapToGrid w:val="0"/>
              <w:rPr>
                <w:rFonts w:ascii="宋体" w:hAnsi="宋体" w:cs="宋体" w:hint="eastAsia"/>
                <w:b/>
                <w:bCs/>
                <w:kern w:val="0"/>
                <w:szCs w:val="21"/>
              </w:rPr>
            </w:pPr>
            <w:r>
              <w:rPr>
                <w:rFonts w:ascii="宋体" w:hAnsi="宋体" w:cs="宋体" w:hint="eastAsia"/>
                <w:b/>
                <w:bCs/>
                <w:kern w:val="0"/>
                <w:szCs w:val="21"/>
              </w:rPr>
              <w:t>（一）评审内容：</w:t>
            </w:r>
          </w:p>
          <w:p>
            <w:pPr>
              <w:adjustRightInd w:val="0"/>
              <w:snapToGrid w:val="0"/>
              <w:spacing w:before="60" w:beforeLines="25" w:after="60" w:afterLines="25" w:line="276" w:lineRule="auto"/>
              <w:jc w:val="left"/>
              <w:textAlignment w:val="baseline"/>
              <w:outlineLvl w:val="1"/>
              <w:rPr>
                <w:rFonts w:ascii="宋体" w:hAnsi="宋体" w:cs="宋体" w:hint="eastAsia"/>
                <w:bCs/>
                <w:szCs w:val="21"/>
              </w:rPr>
            </w:pPr>
            <w:r>
              <w:rPr>
                <w:rFonts w:ascii="宋体" w:hAnsi="宋体" w:cs="宋体" w:hint="eastAsia"/>
                <w:bCs/>
                <w:szCs w:val="21"/>
              </w:rPr>
              <w:t>投标人承诺以下全部内容的得100分，否则不得分。</w:t>
            </w:r>
          </w:p>
          <w:p>
            <w:pPr>
              <w:adjustRightInd w:val="0"/>
              <w:snapToGrid w:val="0"/>
              <w:spacing w:before="60" w:beforeLines="25" w:after="60" w:afterLines="25" w:line="276" w:lineRule="auto"/>
              <w:jc w:val="left"/>
              <w:textAlignment w:val="baseline"/>
              <w:outlineLvl w:val="1"/>
              <w:rPr>
                <w:rFonts w:ascii="宋体" w:hAnsi="宋体" w:cs="宋体" w:hint="eastAsia"/>
                <w:bCs/>
                <w:szCs w:val="21"/>
              </w:rPr>
            </w:pPr>
            <w:r>
              <w:rPr>
                <w:rFonts w:ascii="宋体" w:hAnsi="宋体" w:cs="宋体" w:hint="eastAsia"/>
                <w:bCs/>
                <w:szCs w:val="21"/>
              </w:rPr>
              <w:t>1.服务质量达到招标文件要求；</w:t>
            </w:r>
          </w:p>
          <w:p>
            <w:pPr>
              <w:adjustRightInd w:val="0"/>
              <w:snapToGrid w:val="0"/>
              <w:spacing w:before="60" w:beforeLines="25" w:after="60" w:afterLines="25" w:line="276" w:lineRule="auto"/>
              <w:jc w:val="left"/>
              <w:textAlignment w:val="baseline"/>
              <w:outlineLvl w:val="1"/>
              <w:rPr>
                <w:rFonts w:ascii="宋体" w:hAnsi="宋体" w:cs="宋体" w:hint="eastAsia"/>
                <w:bCs/>
                <w:szCs w:val="21"/>
              </w:rPr>
            </w:pPr>
            <w:r>
              <w:rPr>
                <w:rFonts w:ascii="宋体" w:hAnsi="宋体" w:cs="宋体" w:hint="eastAsia"/>
                <w:bCs/>
                <w:szCs w:val="21"/>
              </w:rPr>
              <w:t>2.对未能达到管理要求承担相应管理责任。</w:t>
            </w:r>
          </w:p>
          <w:p>
            <w:pPr>
              <w:snapToGrid w:val="0"/>
              <w:rPr>
                <w:rFonts w:ascii="宋体" w:hAnsi="宋体" w:cs="宋体" w:hint="eastAsia"/>
                <w:bCs/>
                <w:szCs w:val="21"/>
              </w:rPr>
            </w:pPr>
            <w:r>
              <w:rPr>
                <w:rFonts w:ascii="宋体" w:hAnsi="宋体" w:cs="宋体" w:hint="eastAsia"/>
                <w:color w:val="0000FF"/>
                <w:kern w:val="0"/>
                <w:szCs w:val="21"/>
              </w:rPr>
              <w:t>（二）评审依据：</w:t>
            </w:r>
          </w:p>
          <w:p>
            <w:pPr>
              <w:adjustRightInd w:val="0"/>
              <w:snapToGrid w:val="0"/>
              <w:spacing w:before="60" w:beforeLines="25" w:after="60" w:afterLines="25" w:line="276" w:lineRule="auto"/>
              <w:jc w:val="left"/>
              <w:textAlignment w:val="baseline"/>
              <w:outlineLvl w:val="1"/>
              <w:rPr>
                <w:rFonts w:ascii="宋体" w:eastAsia="宋体" w:hAnsi="宋体" w:cs="宋体" w:hint="eastAsia"/>
                <w:bCs/>
                <w:color w:val="0000FF"/>
                <w:kern w:val="2"/>
                <w:sz w:val="21"/>
                <w:szCs w:val="21"/>
                <w:lang w:val="en-US" w:eastAsia="zh-CN" w:bidi="ar-SA"/>
              </w:rPr>
            </w:pPr>
            <w:r>
              <w:rPr>
                <w:rFonts w:ascii="宋体" w:hAnsi="宋体" w:cs="宋体" w:hint="eastAsia"/>
                <w:bCs/>
                <w:color w:val="0000FF"/>
                <w:szCs w:val="21"/>
              </w:rPr>
              <w:t>提供承诺函（格式自拟），未提供承诺或承诺内容不满足要求不得分。</w:t>
            </w:r>
          </w:p>
        </w:tc>
      </w:tr>
      <w:tr>
        <w:tblPrEx>
          <w:tblW w:w="9072" w:type="dxa"/>
          <w:jc w:val="center"/>
          <w:tblLayout w:type="fixed"/>
          <w:tblCellMar>
            <w:top w:w="20" w:type="dxa"/>
            <w:left w:w="108" w:type="dxa"/>
            <w:bottom w:w="20" w:type="dxa"/>
            <w:right w:w="108" w:type="dxa"/>
          </w:tblCellMar>
          <w:tblLook w:val="000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5</w:t>
            </w:r>
          </w:p>
        </w:tc>
        <w:tc>
          <w:tcPr>
            <w:tcW w:w="2835" w:type="dxa"/>
            <w:tcBorders>
              <w:top w:val="single" w:sz="8" w:space="0" w:color="000000"/>
              <w:left w:val="single" w:sz="8" w:space="0" w:color="000000"/>
              <w:bottom w:val="single" w:sz="8" w:space="0" w:color="000000"/>
              <w:right w:val="single" w:sz="8" w:space="0" w:color="000000"/>
            </w:tcBorders>
            <w:vAlign w:val="center"/>
          </w:tcPr>
          <w:p>
            <w:pPr>
              <w:snapToGrid w:val="0"/>
              <w:spacing w:before="60" w:beforeLines="25" w:after="60" w:afterLines="25" w:line="276" w:lineRule="auto"/>
              <w:jc w:val="center"/>
              <w:rPr>
                <w:rFonts w:ascii="宋体" w:eastAsia="宋体" w:hAnsi="宋体" w:cs="宋体" w:hint="eastAsia"/>
                <w:color w:val="000000"/>
                <w:kern w:val="0"/>
                <w:sz w:val="21"/>
                <w:szCs w:val="21"/>
                <w:lang w:val="en-US" w:eastAsia="zh-CN" w:bidi="ar-SA"/>
              </w:rPr>
            </w:pPr>
            <w:r>
              <w:rPr>
                <w:rFonts w:ascii="宋体" w:hAnsi="宋体" w:cs="宋体" w:hint="eastAsia"/>
                <w:szCs w:val="21"/>
              </w:rPr>
              <w:t>拟安排的项目负责人情况（仅限1人）</w:t>
            </w:r>
          </w:p>
        </w:tc>
        <w:tc>
          <w:tcPr>
            <w:tcW w:w="681" w:type="dxa"/>
            <w:tcBorders>
              <w:top w:val="single" w:sz="8" w:space="0" w:color="000000"/>
              <w:left w:val="single" w:sz="8" w:space="0" w:color="000000"/>
              <w:bottom w:val="single" w:sz="8" w:space="0" w:color="000000"/>
              <w:right w:val="single" w:sz="8" w:space="0" w:color="000000"/>
            </w:tcBorders>
            <w:vAlign w:val="center"/>
          </w:tcPr>
          <w:p>
            <w:pPr>
              <w:snapToGrid w:val="0"/>
              <w:spacing w:before="60" w:beforeLines="25" w:after="60" w:afterLines="25" w:line="276" w:lineRule="auto"/>
              <w:jc w:val="center"/>
              <w:rPr>
                <w:rFonts w:ascii="宋体" w:eastAsia="宋体" w:hAnsi="宋体" w:cs="宋体" w:hint="eastAsia"/>
                <w:bCs/>
                <w:color w:val="000000"/>
                <w:kern w:val="44"/>
                <w:sz w:val="21"/>
                <w:szCs w:val="21"/>
                <w:lang w:val="en-US" w:eastAsia="zh-CN" w:bidi="ar-SA"/>
              </w:rPr>
            </w:pPr>
            <w:r>
              <w:rPr>
                <w:rFonts w:ascii="宋体" w:hAnsi="宋体" w:cs="宋体" w:hint="eastAsia"/>
                <w:szCs w:val="21"/>
              </w:rPr>
              <w:t>16</w:t>
            </w:r>
          </w:p>
        </w:tc>
        <w:tc>
          <w:tcPr>
            <w:tcW w:w="4196" w:type="dxa"/>
            <w:tcBorders>
              <w:top w:val="single" w:sz="8" w:space="0" w:color="000000"/>
              <w:left w:val="single" w:sz="8" w:space="0" w:color="000000"/>
              <w:bottom w:val="single" w:sz="8" w:space="0" w:color="000000"/>
              <w:right w:val="single" w:sz="8" w:space="0" w:color="000000"/>
            </w:tcBorders>
            <w:vAlign w:val="center"/>
          </w:tcPr>
          <w:p>
            <w:pPr>
              <w:snapToGrid w:val="0"/>
              <w:rPr>
                <w:rFonts w:ascii="宋体" w:hAnsi="宋体" w:cs="宋体" w:hint="eastAsia"/>
                <w:b/>
                <w:bCs/>
                <w:kern w:val="0"/>
                <w:szCs w:val="21"/>
              </w:rPr>
            </w:pPr>
            <w:r>
              <w:rPr>
                <w:rFonts w:ascii="宋体" w:hAnsi="宋体" w:cs="宋体" w:hint="eastAsia"/>
                <w:b/>
                <w:bCs/>
                <w:kern w:val="0"/>
                <w:szCs w:val="21"/>
              </w:rPr>
              <w:t>（一）评审内容：</w:t>
            </w:r>
          </w:p>
          <w:p>
            <w:pPr>
              <w:snapToGrid w:val="0"/>
              <w:spacing w:before="60" w:beforeLines="25" w:after="60" w:afterLines="25" w:line="276" w:lineRule="auto"/>
              <w:rPr>
                <w:rFonts w:ascii="宋体" w:hAnsi="宋体" w:cs="宋体" w:hint="eastAsia"/>
                <w:szCs w:val="21"/>
              </w:rPr>
            </w:pPr>
            <w:r>
              <w:rPr>
                <w:rFonts w:ascii="宋体" w:hAnsi="宋体" w:cs="宋体" w:hint="eastAsia"/>
                <w:szCs w:val="21"/>
              </w:rPr>
              <w:t>拟安排的项目负责人（仅限1人）须为投标人自有员工：</w:t>
            </w:r>
          </w:p>
          <w:p>
            <w:pPr>
              <w:pStyle w:val="ListParagraph"/>
              <w:numPr>
                <w:ilvl w:val="0"/>
                <w:numId w:val="7"/>
              </w:numPr>
              <w:tabs>
                <w:tab w:val="left" w:pos="312"/>
              </w:tabs>
              <w:spacing w:before="60" w:beforeLines="25" w:after="60" w:afterLines="25"/>
              <w:rPr>
                <w:rFonts w:cs="宋体" w:hint="eastAsia"/>
                <w:color w:val="auto"/>
              </w:rPr>
            </w:pPr>
            <w:r>
              <w:rPr>
                <w:rFonts w:cs="宋体" w:hint="eastAsia"/>
                <w:color w:val="auto"/>
              </w:rPr>
              <w:t>具有人力资源管理专业本科（或以上）学历</w:t>
            </w:r>
            <w:r>
              <w:rPr>
                <w:rFonts w:cs="宋体" w:hint="eastAsia"/>
                <w:color w:val="auto"/>
                <w:lang w:val="en-US" w:eastAsia="zh-CN"/>
              </w:rPr>
              <w:t>的得5分</w:t>
            </w:r>
          </w:p>
          <w:p>
            <w:pPr>
              <w:pStyle w:val="ListParagraph"/>
              <w:numPr>
                <w:ilvl w:val="0"/>
                <w:numId w:val="7"/>
              </w:numPr>
              <w:tabs>
                <w:tab w:val="left" w:pos="312"/>
              </w:tabs>
              <w:spacing w:before="60" w:beforeLines="25" w:after="60" w:afterLines="25"/>
              <w:rPr>
                <w:rFonts w:cs="宋体" w:hint="eastAsia"/>
                <w:color w:val="auto"/>
              </w:rPr>
            </w:pPr>
            <w:r>
              <w:rPr>
                <w:rFonts w:cs="宋体" w:hint="eastAsia"/>
                <w:lang w:val="en-US" w:eastAsia="zh-CN"/>
              </w:rPr>
              <w:t>具有</w:t>
            </w:r>
            <w:r>
              <w:rPr>
                <w:rFonts w:cs="宋体" w:hint="eastAsia"/>
              </w:rPr>
              <w:t>相关机构</w:t>
            </w:r>
            <w:r>
              <w:rPr>
                <w:rFonts w:cs="宋体" w:hint="eastAsia"/>
                <w:color w:val="auto"/>
              </w:rPr>
              <w:t>颁发的全国物业管理企业经理证书得</w:t>
            </w:r>
            <w:r>
              <w:rPr>
                <w:rFonts w:cs="宋体" w:hint="eastAsia"/>
                <w:color w:val="auto"/>
                <w:lang w:val="en-US" w:eastAsia="zh-CN"/>
              </w:rPr>
              <w:t>5</w:t>
            </w:r>
            <w:r>
              <w:rPr>
                <w:rFonts w:cs="宋体" w:hint="eastAsia"/>
                <w:color w:val="auto"/>
              </w:rPr>
              <w:t>分；</w:t>
            </w:r>
          </w:p>
          <w:p>
            <w:pPr>
              <w:snapToGrid w:val="0"/>
              <w:spacing w:before="60" w:beforeLines="25" w:after="60" w:afterLines="25" w:line="276" w:lineRule="auto"/>
              <w:rPr>
                <w:rFonts w:ascii="Calibri" w:eastAsia="宋体" w:hAnsi="Calibri" w:cs="宋体" w:hint="eastAsia"/>
                <w:color w:val="auto"/>
                <w:kern w:val="2"/>
                <w:sz w:val="21"/>
                <w:szCs w:val="22"/>
                <w:lang w:val="en-US" w:eastAsia="zh-CN" w:bidi="ar-SA"/>
              </w:rPr>
            </w:pPr>
            <w:r>
              <w:rPr>
                <w:rFonts w:ascii="宋体" w:hAnsi="宋体" w:cs="宋体" w:hint="eastAsia"/>
                <w:bCs/>
                <w:szCs w:val="21"/>
                <w:lang w:val="en-US" w:eastAsia="zh-CN"/>
              </w:rPr>
              <w:t>3</w:t>
            </w:r>
            <w:r>
              <w:rPr>
                <w:rFonts w:ascii="宋体" w:hAnsi="宋体" w:cs="宋体" w:hint="eastAsia"/>
                <w:bCs/>
                <w:szCs w:val="21"/>
              </w:rPr>
              <w:t>.具有环境类副高级（或</w:t>
            </w:r>
            <w:r>
              <w:rPr>
                <w:rFonts w:ascii="Calibri" w:eastAsia="宋体" w:hAnsi="Calibri" w:cs="宋体" w:hint="eastAsia"/>
                <w:color w:val="auto"/>
                <w:kern w:val="2"/>
                <w:sz w:val="21"/>
                <w:szCs w:val="22"/>
                <w:lang w:val="en-US" w:eastAsia="zh-CN" w:bidi="ar-SA"/>
              </w:rPr>
              <w:t>以上）职称证书得30分；</w:t>
            </w:r>
          </w:p>
          <w:p>
            <w:pPr>
              <w:snapToGrid w:val="0"/>
              <w:spacing w:before="60" w:beforeLines="25" w:after="60" w:afterLines="25" w:line="276" w:lineRule="auto"/>
              <w:rPr>
                <w:rFonts w:ascii="Calibri" w:eastAsia="宋体" w:hAnsi="Calibri" w:cs="宋体" w:hint="eastAsia"/>
                <w:color w:val="auto"/>
                <w:kern w:val="2"/>
                <w:sz w:val="21"/>
                <w:szCs w:val="22"/>
                <w:lang w:val="en-US" w:eastAsia="zh-CN" w:bidi="ar-SA"/>
              </w:rPr>
            </w:pPr>
            <w:r>
              <w:rPr>
                <w:rFonts w:ascii="Calibri" w:eastAsia="宋体" w:hAnsi="Calibri" w:cs="宋体" w:hint="eastAsia"/>
                <w:color w:val="auto"/>
                <w:kern w:val="2"/>
                <w:sz w:val="21"/>
                <w:szCs w:val="22"/>
                <w:lang w:val="en-US" w:eastAsia="zh-CN" w:bidi="ar-SA"/>
              </w:rPr>
              <w:t>4.具有机电类或暖通类中级（或以上）职称证书得20分；</w:t>
            </w:r>
          </w:p>
          <w:p>
            <w:pPr>
              <w:snapToGrid w:val="0"/>
              <w:spacing w:before="60" w:beforeLines="25" w:after="60" w:afterLines="25" w:line="276" w:lineRule="auto"/>
              <w:rPr>
                <w:rFonts w:ascii="Calibri" w:eastAsia="宋体" w:hAnsi="Calibri" w:cs="宋体" w:hint="eastAsia"/>
                <w:color w:val="auto"/>
                <w:kern w:val="2"/>
                <w:sz w:val="21"/>
                <w:szCs w:val="22"/>
                <w:lang w:val="en-US" w:eastAsia="zh-CN" w:bidi="ar-SA"/>
              </w:rPr>
            </w:pPr>
            <w:r>
              <w:rPr>
                <w:rFonts w:ascii="Calibri" w:eastAsia="宋体" w:hAnsi="Calibri" w:cs="宋体" w:hint="eastAsia"/>
                <w:color w:val="auto"/>
                <w:kern w:val="2"/>
                <w:sz w:val="21"/>
                <w:szCs w:val="22"/>
                <w:lang w:val="en-US" w:eastAsia="zh-CN" w:bidi="ar-SA"/>
              </w:rPr>
              <w:t>5.具有相关机构颁发的企业人力资源管理师一级/高级技师职业资格证书（或职业技能等级证书）得20分；</w:t>
            </w:r>
          </w:p>
          <w:p>
            <w:pPr>
              <w:snapToGrid w:val="0"/>
              <w:spacing w:before="60" w:beforeLines="25" w:after="60" w:afterLines="25" w:line="276" w:lineRule="auto"/>
              <w:rPr>
                <w:rFonts w:ascii="Calibri" w:eastAsia="宋体" w:hAnsi="Calibri" w:cs="宋体" w:hint="eastAsia"/>
                <w:color w:val="auto"/>
                <w:kern w:val="2"/>
                <w:sz w:val="21"/>
                <w:szCs w:val="22"/>
                <w:lang w:val="en-US" w:eastAsia="zh-CN" w:bidi="ar-SA"/>
              </w:rPr>
            </w:pPr>
            <w:r>
              <w:rPr>
                <w:rFonts w:ascii="Calibri" w:eastAsia="宋体" w:hAnsi="Calibri" w:cs="宋体" w:hint="eastAsia"/>
                <w:color w:val="auto"/>
                <w:kern w:val="2"/>
                <w:sz w:val="21"/>
                <w:szCs w:val="22"/>
                <w:lang w:val="en-US" w:eastAsia="zh-CN" w:bidi="ar-SA"/>
              </w:rPr>
              <w:t>6.具有相关机构颁发的保卫管理员二级/技师（或以上）职业资格证书（或职业技能等级证书）得15分；</w:t>
            </w:r>
          </w:p>
          <w:p>
            <w:pPr>
              <w:snapToGrid w:val="0"/>
              <w:spacing w:before="60" w:beforeLines="25" w:after="60" w:afterLines="25" w:line="276" w:lineRule="auto"/>
              <w:rPr>
                <w:rFonts w:ascii="宋体" w:hAnsi="宋体" w:cs="宋体" w:hint="eastAsia"/>
                <w:bCs/>
                <w:szCs w:val="21"/>
              </w:rPr>
            </w:pPr>
            <w:r>
              <w:rPr>
                <w:rFonts w:ascii="Calibri" w:eastAsia="宋体" w:hAnsi="Calibri" w:cs="宋体" w:hint="eastAsia"/>
                <w:color w:val="auto"/>
                <w:kern w:val="2"/>
                <w:sz w:val="21"/>
                <w:szCs w:val="22"/>
                <w:lang w:val="en-US" w:eastAsia="zh-CN" w:bidi="ar-SA"/>
              </w:rPr>
              <w:t>7.具有相关机构颁发的应急救援员职业资格证书（或职业技能等级证书）</w:t>
            </w:r>
            <w:r>
              <w:rPr>
                <w:rFonts w:ascii="宋体" w:hAnsi="宋体" w:cs="宋体" w:hint="eastAsia"/>
                <w:bCs/>
                <w:szCs w:val="21"/>
              </w:rPr>
              <w:t>得5分；</w:t>
            </w:r>
          </w:p>
          <w:p>
            <w:pPr>
              <w:snapToGrid w:val="0"/>
              <w:spacing w:before="60" w:beforeLines="25" w:after="60" w:afterLines="25" w:line="276" w:lineRule="auto"/>
              <w:rPr>
                <w:rFonts w:ascii="宋体" w:hAnsi="宋体" w:cs="宋体" w:hint="eastAsia"/>
                <w:bCs/>
                <w:szCs w:val="21"/>
              </w:rPr>
            </w:pPr>
            <w:r>
              <w:rPr>
                <w:rFonts w:ascii="宋体" w:hAnsi="宋体" w:cs="宋体" w:hint="eastAsia"/>
                <w:bCs/>
                <w:szCs w:val="21"/>
              </w:rPr>
              <w:t>以上合计最高得100分。</w:t>
            </w:r>
          </w:p>
          <w:p>
            <w:pPr>
              <w:snapToGrid w:val="0"/>
              <w:rPr>
                <w:rFonts w:ascii="宋体" w:hAnsi="宋体" w:cs="宋体" w:hint="eastAsia"/>
                <w:color w:val="0000FF"/>
                <w:kern w:val="0"/>
                <w:szCs w:val="21"/>
              </w:rPr>
            </w:pPr>
            <w:r>
              <w:rPr>
                <w:rFonts w:ascii="宋体" w:hAnsi="宋体" w:cs="宋体" w:hint="eastAsia"/>
                <w:color w:val="0000FF"/>
                <w:kern w:val="0"/>
                <w:szCs w:val="21"/>
              </w:rPr>
              <w:t>（二）评审依据：</w:t>
            </w:r>
          </w:p>
          <w:p>
            <w:pPr>
              <w:spacing w:before="60" w:beforeLines="25" w:after="60" w:afterLines="25" w:line="276" w:lineRule="auto"/>
              <w:jc w:val="left"/>
              <w:rPr>
                <w:rFonts w:ascii="宋体" w:hAnsi="宋体" w:cs="宋体" w:hint="eastAsia"/>
                <w:bCs/>
                <w:color w:val="0000FF"/>
                <w:szCs w:val="21"/>
              </w:rPr>
            </w:pPr>
            <w:r>
              <w:rPr>
                <w:rFonts w:ascii="宋体" w:hAnsi="宋体" w:cs="宋体" w:hint="eastAsia"/>
                <w:bCs/>
                <w:color w:val="0000FF"/>
                <w:szCs w:val="21"/>
              </w:rPr>
              <w:t>1.提供相关证书扫描件，其中：</w:t>
            </w:r>
          </w:p>
          <w:p>
            <w:pPr>
              <w:spacing w:before="60" w:beforeLines="25" w:after="60" w:afterLines="25" w:line="276" w:lineRule="auto"/>
              <w:jc w:val="left"/>
              <w:rPr>
                <w:rFonts w:ascii="宋体" w:hAnsi="宋体" w:cs="宋体" w:hint="eastAsia"/>
                <w:bCs/>
                <w:color w:val="0000FF"/>
                <w:szCs w:val="21"/>
              </w:rPr>
            </w:pPr>
            <w:r>
              <w:rPr>
                <w:rFonts w:ascii="宋体" w:hAnsi="宋体" w:cs="宋体" w:hint="eastAsia"/>
                <w:bCs/>
                <w:color w:val="0000FF"/>
                <w:szCs w:val="21"/>
              </w:rPr>
              <w:t>（1）涉及学历的，需同时提供学信网信息查询截图：①如较早颁发的学历证书，学信网无法查询的，可提供毕业院校或教育或人社部门等颁发机构或监管机构等出具的证明。②如海外留学（含港澳台）人学历无法通过学信网站查询的，应当提供教育部留学服务中心出具的国外学历认证证书以及教育部留学服务中心官网查询截图。若证明文件为其他语言，必须附中文译文，以中文译文为准。</w:t>
            </w:r>
          </w:p>
          <w:p>
            <w:pPr>
              <w:spacing w:before="60" w:beforeLines="25" w:after="60" w:afterLines="25" w:line="276" w:lineRule="auto"/>
              <w:jc w:val="left"/>
              <w:rPr>
                <w:rFonts w:ascii="宋体" w:hAnsi="宋体" w:cs="宋体" w:hint="eastAsia"/>
                <w:color w:val="0000FF"/>
              </w:rPr>
            </w:pPr>
            <w:r>
              <w:rPr>
                <w:rFonts w:ascii="宋体" w:hAnsi="宋体" w:cs="宋体" w:hint="eastAsia"/>
                <w:bCs/>
                <w:color w:val="0000FF"/>
                <w:szCs w:val="21"/>
              </w:rPr>
              <w:t>（2）涉及职称证书的，</w:t>
            </w:r>
            <w:r>
              <w:rPr>
                <w:rFonts w:ascii="宋体" w:hAnsi="宋体" w:cs="宋体" w:hint="eastAsia"/>
                <w:color w:val="0000FF"/>
              </w:rPr>
              <w:t>需同时提供全国人力资源和社会保障政务服务平台(https://www.12333.gov.cn)查询截图。</w:t>
            </w:r>
          </w:p>
          <w:p>
            <w:pPr>
              <w:spacing w:before="60" w:beforeLines="25" w:after="60" w:afterLines="25" w:line="276" w:lineRule="auto"/>
              <w:jc w:val="left"/>
            </w:pPr>
            <w:r>
              <w:rPr>
                <w:rFonts w:ascii="宋体" w:hAnsi="宋体" w:cs="宋体" w:hint="eastAsia"/>
                <w:color w:val="0000FF"/>
              </w:rPr>
              <w:t>（3）涉及</w:t>
            </w:r>
            <w:r>
              <w:rPr>
                <w:rFonts w:ascii="宋体" w:hAnsi="宋体" w:cs="宋体" w:hint="eastAsia"/>
                <w:bCs/>
                <w:color w:val="0000FF"/>
                <w:szCs w:val="21"/>
              </w:rPr>
              <w:t>职业资格证书（或职业技能等级证书）的，需同时提供</w:t>
            </w:r>
            <w:r>
              <w:rPr>
                <w:rFonts w:ascii="宋体" w:hAnsi="宋体" w:cs="宋体" w:hint="eastAsia"/>
                <w:color w:val="0000FF"/>
              </w:rPr>
              <w:t>技能人才评价证书全国联网查询截图(http://zscx.osta.org.cn)。</w:t>
            </w:r>
          </w:p>
          <w:p>
            <w:pPr>
              <w:pStyle w:val="PlainText"/>
              <w:rPr>
                <w:rFonts w:eastAsia="宋体" w:hint="eastAsia"/>
                <w:lang w:eastAsia="zh-CN"/>
              </w:rPr>
            </w:pPr>
            <w:r>
              <w:rPr>
                <w:rFonts w:hint="eastAsia"/>
                <w:lang w:eastAsia="zh-CN"/>
              </w:rPr>
              <w:t>（</w:t>
            </w:r>
            <w:r>
              <w:rPr>
                <w:rFonts w:hint="eastAsia"/>
                <w:lang w:val="en-US" w:eastAsia="zh-CN"/>
              </w:rPr>
              <w:t>4</w:t>
            </w:r>
            <w:r>
              <w:rPr>
                <w:rFonts w:hint="eastAsia"/>
                <w:lang w:eastAsia="zh-CN"/>
              </w:rPr>
              <w:t>）</w:t>
            </w:r>
            <w:r>
              <w:rPr>
                <w:rFonts w:ascii="宋体" w:eastAsia="宋体" w:hAnsi="宋体" w:cs="宋体" w:hint="eastAsia"/>
                <w:color w:val="0000FF"/>
                <w:sz w:val="21"/>
                <w:szCs w:val="21"/>
                <w:highlight w:val="none"/>
                <w:lang w:val="en-US" w:eastAsia="zh-CN"/>
              </w:rPr>
              <w:t xml:space="preserve">如证书颁发单位为相关行业协会（或学会）的，则需同时提供证书颁发单位在全国社会组织信用信息公示平台（https://xxgs.chinanpo.mca.gov.cn/gsxt/newList）的信息查询截图（截图需显示发证单位状态为“正常”）。  </w:t>
            </w:r>
          </w:p>
          <w:p>
            <w:pPr>
              <w:spacing w:before="60" w:beforeLines="25" w:after="60" w:afterLines="25" w:line="276" w:lineRule="auto"/>
              <w:jc w:val="left"/>
              <w:rPr>
                <w:rFonts w:ascii="宋体" w:hAnsi="宋体" w:cs="宋体" w:hint="eastAsia"/>
                <w:color w:val="0000FF"/>
                <w:szCs w:val="21"/>
              </w:rPr>
            </w:pPr>
            <w:r>
              <w:rPr>
                <w:rFonts w:ascii="宋体" w:hAnsi="宋体" w:cs="宋体" w:hint="eastAsia"/>
                <w:color w:val="0000FF"/>
                <w:szCs w:val="21"/>
              </w:rPr>
              <w:t>2.提供相关人员开标日前一个月在本公司缴纳且载有社保部门（或税务部门）公章（或税务部门公章）的社保缴交证明材料（如开标日前一个月的社保材料因社保部门（或税务部门）原因暂时无法取得，则可以往前顺延一个月）；</w:t>
            </w:r>
            <w:r>
              <w:rPr>
                <w:rFonts w:ascii="宋体" w:hAnsi="宋体" w:cs="宋体" w:hint="eastAsia"/>
                <w:color w:val="0000FF"/>
                <w:szCs w:val="21"/>
                <w:lang w:eastAsia="zh-CN"/>
              </w:rPr>
              <w:t>若投标人成立不足1个月的，需提供成立情况说明函（格式自拟），无需提供相关人员社保，亦可得分；若为退休返聘人员，需提供说明函（格式自拟），无需提供相关人员社保，亦可得分”</w:t>
            </w:r>
            <w:r>
              <w:rPr>
                <w:rFonts w:ascii="宋体" w:hAnsi="宋体" w:cs="宋体" w:hint="eastAsia"/>
                <w:color w:val="0000FF"/>
                <w:szCs w:val="21"/>
              </w:rPr>
              <w:t>；</w:t>
            </w:r>
          </w:p>
          <w:p>
            <w:pPr>
              <w:snapToGrid w:val="0"/>
              <w:spacing w:before="60" w:beforeLines="25" w:after="60" w:afterLines="25" w:line="276" w:lineRule="auto"/>
              <w:rPr>
                <w:rFonts w:ascii="宋体" w:eastAsia="宋体" w:hAnsi="宋体" w:cs="宋体" w:hint="eastAsia"/>
                <w:bCs/>
                <w:color w:val="0000FF"/>
                <w:kern w:val="2"/>
                <w:sz w:val="21"/>
                <w:szCs w:val="21"/>
                <w:lang w:val="en-US" w:eastAsia="zh-CN" w:bidi="ar-SA"/>
              </w:rPr>
            </w:pPr>
            <w:r>
              <w:rPr>
                <w:rFonts w:ascii="宋体" w:hAnsi="宋体" w:cs="宋体" w:hint="eastAsia"/>
                <w:color w:val="0000FF"/>
                <w:szCs w:val="21"/>
              </w:rPr>
              <w:t>3.</w:t>
            </w:r>
            <w:r>
              <w:rPr>
                <w:rFonts w:ascii="宋体" w:hAnsi="宋体" w:cs="宋体" w:hint="eastAsia"/>
                <w:color w:val="0000FF"/>
                <w:szCs w:val="21"/>
                <w:lang w:eastAsia="zh-CN"/>
              </w:rPr>
              <w:t>未按要求提供相关证明材料（或相关证明材料无法判断是否符合评分要求）的不计得分，原件备查</w:t>
            </w:r>
            <w:r>
              <w:rPr>
                <w:rFonts w:ascii="宋体" w:hAnsi="宋体" w:cs="宋体" w:hint="eastAsia"/>
                <w:color w:val="0000FF"/>
                <w:szCs w:val="21"/>
              </w:rPr>
              <w:t>。</w:t>
            </w:r>
          </w:p>
        </w:tc>
      </w:tr>
      <w:tr>
        <w:tblPrEx>
          <w:tblW w:w="9072" w:type="dxa"/>
          <w:jc w:val="center"/>
          <w:tblLayout w:type="fixed"/>
          <w:tblCellMar>
            <w:top w:w="20" w:type="dxa"/>
            <w:left w:w="108" w:type="dxa"/>
            <w:bottom w:w="20" w:type="dxa"/>
            <w:right w:w="108" w:type="dxa"/>
          </w:tblCellMar>
          <w:tblLook w:val="000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6</w:t>
            </w:r>
          </w:p>
        </w:tc>
        <w:tc>
          <w:tcPr>
            <w:tcW w:w="2835" w:type="dxa"/>
            <w:tcBorders>
              <w:top w:val="single" w:sz="8" w:space="0" w:color="000000"/>
              <w:left w:val="single" w:sz="8" w:space="0" w:color="000000"/>
              <w:bottom w:val="single" w:sz="8" w:space="0" w:color="000000"/>
              <w:right w:val="single" w:sz="8" w:space="0" w:color="000000"/>
            </w:tcBorders>
            <w:vAlign w:val="center"/>
          </w:tcPr>
          <w:p>
            <w:pPr>
              <w:snapToGrid w:val="0"/>
              <w:spacing w:before="60" w:beforeLines="25" w:after="60" w:afterLines="25" w:line="276" w:lineRule="auto"/>
              <w:jc w:val="center"/>
              <w:rPr>
                <w:rFonts w:ascii="宋体" w:eastAsia="宋体" w:hAnsi="宋体" w:cs="宋体" w:hint="eastAsia"/>
                <w:color w:val="000000"/>
                <w:kern w:val="0"/>
                <w:sz w:val="21"/>
                <w:szCs w:val="21"/>
                <w:lang w:val="en-US" w:eastAsia="zh-CN" w:bidi="ar-SA"/>
              </w:rPr>
            </w:pPr>
            <w:r>
              <w:rPr>
                <w:rFonts w:ascii="宋体" w:hAnsi="宋体" w:cs="宋体" w:hint="eastAsia"/>
                <w:bCs/>
                <w:szCs w:val="21"/>
              </w:rPr>
              <w:t>拟安排服务团队情况（</w:t>
            </w:r>
            <w:r>
              <w:rPr>
                <w:rFonts w:ascii="宋体" w:hAnsi="宋体" w:cs="宋体" w:hint="eastAsia"/>
                <w:szCs w:val="21"/>
              </w:rPr>
              <w:t>项目负责人除外）</w:t>
            </w:r>
          </w:p>
        </w:tc>
        <w:tc>
          <w:tcPr>
            <w:tcW w:w="681" w:type="dxa"/>
            <w:tcBorders>
              <w:top w:val="single" w:sz="8" w:space="0" w:color="000000"/>
              <w:left w:val="single" w:sz="8" w:space="0" w:color="000000"/>
              <w:bottom w:val="single" w:sz="8" w:space="0" w:color="000000"/>
              <w:right w:val="single" w:sz="8" w:space="0" w:color="000000"/>
            </w:tcBorders>
            <w:vAlign w:val="center"/>
          </w:tcPr>
          <w:p>
            <w:pPr>
              <w:snapToGrid w:val="0"/>
              <w:spacing w:before="60" w:beforeLines="25" w:after="60" w:afterLines="25" w:line="276" w:lineRule="auto"/>
              <w:jc w:val="center"/>
              <w:rPr>
                <w:rFonts w:ascii="宋体" w:eastAsia="宋体" w:hAnsi="宋体" w:cs="宋体" w:hint="eastAsia"/>
                <w:bCs/>
                <w:color w:val="000000"/>
                <w:kern w:val="44"/>
                <w:sz w:val="21"/>
                <w:szCs w:val="21"/>
                <w:lang w:val="en-US" w:eastAsia="zh-CN" w:bidi="ar-SA"/>
              </w:rPr>
            </w:pPr>
            <w:r>
              <w:rPr>
                <w:rFonts w:ascii="宋体" w:hAnsi="宋体" w:cs="宋体" w:hint="eastAsia"/>
                <w:szCs w:val="21"/>
              </w:rPr>
              <w:t>25</w:t>
            </w:r>
          </w:p>
        </w:tc>
        <w:tc>
          <w:tcPr>
            <w:tcW w:w="4196" w:type="dxa"/>
            <w:tcBorders>
              <w:top w:val="single" w:sz="8" w:space="0" w:color="000000"/>
              <w:left w:val="single" w:sz="8" w:space="0" w:color="000000"/>
              <w:bottom w:val="single" w:sz="8" w:space="0" w:color="000000"/>
              <w:right w:val="single" w:sz="8" w:space="0" w:color="000000"/>
            </w:tcBorders>
            <w:vAlign w:val="center"/>
          </w:tcPr>
          <w:p>
            <w:pPr>
              <w:snapToGrid w:val="0"/>
              <w:rPr>
                <w:rFonts w:ascii="宋体" w:hAnsi="宋体" w:cs="宋体" w:hint="eastAsia"/>
                <w:b/>
                <w:bCs/>
                <w:kern w:val="0"/>
                <w:szCs w:val="21"/>
              </w:rPr>
            </w:pPr>
            <w:r>
              <w:rPr>
                <w:rFonts w:ascii="宋体" w:hAnsi="宋体" w:cs="宋体" w:hint="eastAsia"/>
                <w:b/>
                <w:bCs/>
                <w:kern w:val="0"/>
                <w:szCs w:val="21"/>
              </w:rPr>
              <w:t>（一）评审内容：</w:t>
            </w:r>
          </w:p>
          <w:p>
            <w:pPr>
              <w:snapToGrid w:val="0"/>
              <w:spacing w:before="60" w:beforeLines="25" w:after="60" w:afterLines="25" w:line="276" w:lineRule="auto"/>
              <w:rPr>
                <w:rFonts w:ascii="宋体" w:hAnsi="宋体" w:cs="宋体" w:hint="eastAsia"/>
                <w:bCs/>
              </w:rPr>
            </w:pPr>
            <w:r>
              <w:rPr>
                <w:rFonts w:ascii="宋体" w:hAnsi="宋体" w:cs="宋体" w:hint="eastAsia"/>
                <w:bCs/>
                <w:szCs w:val="21"/>
              </w:rPr>
              <w:t>投标</w:t>
            </w:r>
            <w:r>
              <w:rPr>
                <w:rFonts w:ascii="宋体" w:hAnsi="宋体" w:cs="宋体" w:hint="eastAsia"/>
                <w:bCs/>
              </w:rPr>
              <w:t>人拟安排服务团队情况（项目负责人除外）须为投标人自有员工：</w:t>
            </w:r>
          </w:p>
          <w:p>
            <w:pPr>
              <w:pStyle w:val="ListParagraph"/>
              <w:numPr>
                <w:ilvl w:val="0"/>
                <w:numId w:val="0"/>
              </w:numPr>
              <w:spacing w:before="60" w:beforeLines="25" w:after="60" w:afterLines="25"/>
              <w:rPr>
                <w:rFonts w:cs="宋体" w:hint="eastAsia"/>
                <w:color w:val="auto"/>
                <w:szCs w:val="24"/>
              </w:rPr>
            </w:pPr>
            <w:r>
              <w:rPr>
                <w:rFonts w:cs="宋体" w:hint="eastAsia"/>
                <w:b/>
                <w:bCs w:val="0"/>
                <w:color w:val="auto"/>
                <w:szCs w:val="24"/>
              </w:rPr>
              <w:t>1、保安队长（仅限1人，本项最高得30分）：</w:t>
            </w:r>
          </w:p>
          <w:p>
            <w:pPr>
              <w:snapToGrid w:val="0"/>
              <w:spacing w:before="60" w:beforeLines="25" w:after="60" w:afterLines="25" w:line="276" w:lineRule="auto"/>
              <w:rPr>
                <w:rFonts w:ascii="宋体" w:hAnsi="宋体" w:cs="宋体" w:hint="eastAsia"/>
                <w:bCs/>
              </w:rPr>
            </w:pPr>
            <w:r>
              <w:rPr>
                <w:rFonts w:ascii="宋体" w:hAnsi="宋体" w:cs="宋体" w:hint="eastAsia"/>
                <w:bCs/>
              </w:rPr>
              <w:t>（1）具有管理类或工程类本科（或以上）学历得5分；</w:t>
            </w:r>
          </w:p>
          <w:p>
            <w:pPr>
              <w:snapToGrid w:val="0"/>
              <w:spacing w:before="60" w:beforeLines="25" w:after="60" w:afterLines="25" w:line="276" w:lineRule="auto"/>
              <w:rPr>
                <w:rFonts w:ascii="宋体" w:hAnsi="宋体" w:cs="宋体" w:hint="eastAsia"/>
                <w:bCs/>
              </w:rPr>
            </w:pPr>
            <w:r>
              <w:rPr>
                <w:rFonts w:ascii="宋体" w:hAnsi="宋体" w:cs="宋体" w:hint="eastAsia"/>
                <w:bCs/>
              </w:rPr>
              <w:t>（2）持有退伍军人证或士官退出现役证得5分；</w:t>
            </w:r>
          </w:p>
          <w:p>
            <w:pPr>
              <w:snapToGrid w:val="0"/>
              <w:spacing w:before="60" w:beforeLines="25" w:after="60" w:afterLines="25" w:line="276" w:lineRule="auto"/>
              <w:rPr>
                <w:rFonts w:ascii="宋体" w:hAnsi="宋体" w:cs="宋体" w:hint="eastAsia"/>
                <w:bCs/>
              </w:rPr>
            </w:pPr>
            <w:r>
              <w:rPr>
                <w:rFonts w:ascii="宋体" w:hAnsi="宋体" w:cs="宋体" w:hint="eastAsia"/>
                <w:bCs/>
              </w:rPr>
              <w:t>（3）具有相关机构颁发的劳动关系协调员三级</w:t>
            </w:r>
            <w:r>
              <w:rPr>
                <w:rFonts w:ascii="宋体" w:hAnsi="宋体" w:cs="宋体" w:hint="eastAsia"/>
                <w:bCs/>
                <w:lang w:val="en-US" w:eastAsia="zh-CN"/>
              </w:rPr>
              <w:t>/高级</w:t>
            </w:r>
            <w:r>
              <w:rPr>
                <w:rFonts w:ascii="宋体" w:hAnsi="宋体" w:cs="宋体" w:hint="eastAsia"/>
                <w:bCs/>
              </w:rPr>
              <w:t>（或以上）职业资格证书（或职业技能等级证书）得10分；</w:t>
            </w:r>
          </w:p>
          <w:p>
            <w:pPr>
              <w:snapToGrid w:val="0"/>
              <w:spacing w:before="60" w:beforeLines="25" w:after="60" w:afterLines="25" w:line="276" w:lineRule="auto"/>
              <w:rPr>
                <w:rFonts w:ascii="宋体" w:hAnsi="宋体" w:cs="宋体" w:hint="eastAsia"/>
                <w:bCs/>
              </w:rPr>
            </w:pPr>
            <w:r>
              <w:rPr>
                <w:rFonts w:ascii="宋体" w:hAnsi="宋体" w:cs="宋体" w:hint="eastAsia"/>
                <w:bCs/>
              </w:rPr>
              <w:t>（4）具有相关机构颁发的物业管理员（师）四级</w:t>
            </w:r>
            <w:r>
              <w:rPr>
                <w:rFonts w:ascii="宋体" w:hAnsi="宋体" w:cs="宋体" w:hint="eastAsia"/>
                <w:bCs/>
                <w:lang w:val="en-US" w:eastAsia="zh-CN"/>
              </w:rPr>
              <w:t>/中级</w:t>
            </w:r>
            <w:r>
              <w:rPr>
                <w:rFonts w:ascii="宋体" w:hAnsi="宋体" w:cs="宋体" w:hint="eastAsia"/>
                <w:bCs/>
              </w:rPr>
              <w:t>（或以上）职业资</w:t>
            </w:r>
            <w:r>
              <w:rPr>
                <w:rFonts w:ascii="宋体" w:hAnsi="宋体" w:cs="宋体" w:hint="eastAsia"/>
                <w:bCs/>
                <w:szCs w:val="21"/>
              </w:rPr>
              <w:t>格证书（或职业技能等级证书）得10分</w:t>
            </w:r>
            <w:r>
              <w:rPr>
                <w:rFonts w:ascii="宋体" w:hAnsi="宋体" w:cs="宋体" w:hint="eastAsia"/>
                <w:bCs/>
              </w:rPr>
              <w:t>；</w:t>
            </w:r>
          </w:p>
          <w:p>
            <w:pPr>
              <w:pStyle w:val="ListParagraph"/>
              <w:numPr>
                <w:ilvl w:val="0"/>
                <w:numId w:val="0"/>
              </w:numPr>
              <w:spacing w:before="60" w:beforeLines="25" w:after="60" w:afterLines="25"/>
              <w:rPr>
                <w:rFonts w:cs="宋体" w:hint="eastAsia"/>
                <w:b/>
                <w:bCs w:val="0"/>
                <w:color w:val="auto"/>
                <w:szCs w:val="24"/>
              </w:rPr>
            </w:pPr>
            <w:r>
              <w:rPr>
                <w:rFonts w:cs="宋体" w:hint="eastAsia"/>
                <w:b/>
                <w:bCs w:val="0"/>
                <w:color w:val="auto"/>
                <w:szCs w:val="24"/>
              </w:rPr>
              <w:t>2、保洁主管（仅限1人，本项最高得25分）：</w:t>
            </w:r>
          </w:p>
          <w:p>
            <w:pPr>
              <w:snapToGrid w:val="0"/>
              <w:spacing w:before="60" w:beforeLines="25" w:after="60" w:afterLines="25" w:line="276" w:lineRule="auto"/>
              <w:rPr>
                <w:rFonts w:ascii="宋体" w:hAnsi="宋体" w:cs="宋体" w:hint="eastAsia"/>
                <w:bCs/>
              </w:rPr>
            </w:pPr>
            <w:r>
              <w:rPr>
                <w:rFonts w:ascii="宋体" w:hAnsi="宋体" w:cs="宋体" w:hint="eastAsia"/>
                <w:bCs/>
              </w:rPr>
              <w:t>（1）具有管理类专业本科（或以上）学历得5分；</w:t>
            </w:r>
          </w:p>
          <w:p>
            <w:pPr>
              <w:snapToGrid w:val="0"/>
              <w:spacing w:before="60" w:beforeLines="25" w:after="60" w:afterLines="25" w:line="276" w:lineRule="auto"/>
              <w:rPr>
                <w:rFonts w:ascii="宋体" w:hAnsi="宋体" w:cs="宋体" w:hint="eastAsia"/>
                <w:bCs/>
              </w:rPr>
            </w:pPr>
            <w:r>
              <w:rPr>
                <w:rFonts w:ascii="宋体" w:hAnsi="宋体" w:cs="宋体" w:hint="eastAsia"/>
                <w:bCs/>
              </w:rPr>
              <w:t>（2）具有经济师（专业：人力资源管理）中级（或以上）职称证书得10分；</w:t>
            </w:r>
          </w:p>
          <w:p>
            <w:pPr>
              <w:snapToGrid w:val="0"/>
              <w:spacing w:before="60" w:beforeLines="25" w:after="60" w:afterLines="25" w:line="276" w:lineRule="auto"/>
              <w:rPr>
                <w:rFonts w:ascii="宋体" w:hAnsi="宋体" w:cs="宋体" w:hint="eastAsia"/>
                <w:bCs/>
              </w:rPr>
            </w:pPr>
            <w:r>
              <w:rPr>
                <w:rFonts w:ascii="宋体" w:hAnsi="宋体" w:cs="宋体" w:hint="eastAsia"/>
                <w:bCs/>
              </w:rPr>
              <w:t>（3）具有相关机构颁发的高级清洁管理师项目经理证书得5分；</w:t>
            </w:r>
          </w:p>
          <w:p>
            <w:pPr>
              <w:snapToGrid w:val="0"/>
              <w:spacing w:before="60" w:beforeLines="25" w:after="60" w:afterLines="25" w:line="276" w:lineRule="auto"/>
              <w:rPr>
                <w:rFonts w:ascii="宋体" w:hAnsi="宋体" w:cs="宋体" w:hint="eastAsia"/>
                <w:bCs/>
                <w:szCs w:val="21"/>
              </w:rPr>
            </w:pPr>
            <w:r>
              <w:rPr>
                <w:rFonts w:ascii="宋体" w:hAnsi="宋体" w:cs="宋体" w:hint="eastAsia"/>
                <w:bCs/>
              </w:rPr>
              <w:t>（4）具有相关机构颁发</w:t>
            </w:r>
            <w:r>
              <w:rPr>
                <w:rFonts w:ascii="宋体" w:hAnsi="宋体" w:cs="宋体" w:hint="eastAsia"/>
                <w:bCs/>
                <w:szCs w:val="21"/>
              </w:rPr>
              <w:t>的有害生物防制员证书得5分；</w:t>
            </w:r>
          </w:p>
          <w:p>
            <w:pPr>
              <w:pStyle w:val="ListParagraph"/>
              <w:numPr>
                <w:ilvl w:val="0"/>
                <w:numId w:val="0"/>
              </w:numPr>
              <w:spacing w:before="60" w:beforeLines="25" w:after="60" w:afterLines="25"/>
              <w:rPr>
                <w:rFonts w:cs="宋体" w:hint="eastAsia"/>
                <w:b/>
                <w:bCs w:val="0"/>
                <w:color w:val="auto"/>
                <w:szCs w:val="24"/>
              </w:rPr>
            </w:pPr>
            <w:r>
              <w:rPr>
                <w:rFonts w:cs="宋体" w:hint="eastAsia"/>
                <w:b/>
                <w:bCs w:val="0"/>
                <w:color w:val="auto"/>
                <w:szCs w:val="24"/>
              </w:rPr>
              <w:t>3、电工（仅限1人，本项最高得30分）：</w:t>
            </w:r>
          </w:p>
          <w:p>
            <w:pPr>
              <w:snapToGrid w:val="0"/>
              <w:spacing w:before="60" w:beforeLines="25" w:after="60" w:afterLines="25" w:line="276" w:lineRule="auto"/>
              <w:rPr>
                <w:rFonts w:ascii="宋体" w:hAnsi="宋体" w:cs="宋体" w:hint="eastAsia"/>
                <w:bCs/>
              </w:rPr>
            </w:pPr>
            <w:r>
              <w:rPr>
                <w:rFonts w:ascii="宋体" w:hAnsi="宋体" w:cs="宋体" w:hint="eastAsia"/>
                <w:bCs/>
              </w:rPr>
              <w:t>（1）具有机电类或土木类专业本科（或以上）学历得5分；</w:t>
            </w:r>
          </w:p>
          <w:p>
            <w:pPr>
              <w:snapToGrid w:val="0"/>
              <w:spacing w:before="60" w:beforeLines="25" w:after="60" w:afterLines="25" w:line="276" w:lineRule="auto"/>
              <w:rPr>
                <w:rFonts w:ascii="宋体" w:hAnsi="宋体" w:cs="宋体" w:hint="eastAsia"/>
                <w:bCs/>
              </w:rPr>
            </w:pPr>
            <w:r>
              <w:rPr>
                <w:rFonts w:ascii="宋体" w:hAnsi="宋体" w:cs="宋体" w:hint="eastAsia"/>
                <w:bCs/>
              </w:rPr>
              <w:t>（2）</w:t>
            </w:r>
            <w:r>
              <w:rPr>
                <w:rFonts w:ascii="宋体" w:hAnsi="宋体" w:cs="宋体" w:hint="eastAsia"/>
                <w:bCs/>
                <w:szCs w:val="21"/>
              </w:rPr>
              <w:t>具有机电类中级（或以上）职称证书得10分；</w:t>
            </w:r>
          </w:p>
          <w:p>
            <w:pPr>
              <w:snapToGrid w:val="0"/>
              <w:spacing w:before="60" w:beforeLines="25" w:after="60" w:afterLines="25" w:line="276" w:lineRule="auto"/>
              <w:rPr>
                <w:rFonts w:ascii="宋体" w:hAnsi="宋体" w:cs="宋体" w:hint="eastAsia"/>
                <w:bCs/>
                <w:color w:val="000000"/>
              </w:rPr>
            </w:pPr>
            <w:r>
              <w:rPr>
                <w:rFonts w:ascii="宋体" w:hAnsi="宋体" w:cs="宋体" w:hint="eastAsia"/>
                <w:bCs/>
              </w:rPr>
              <w:t>（3）具有相关机构颁发的电工三级/高级工（或以上）</w:t>
            </w:r>
            <w:r>
              <w:rPr>
                <w:rFonts w:ascii="宋体" w:hAnsi="宋体" w:cs="宋体" w:hint="eastAsia"/>
                <w:bCs/>
                <w:szCs w:val="21"/>
              </w:rPr>
              <w:t>职业资格证书（或职业</w:t>
            </w:r>
            <w:r>
              <w:rPr>
                <w:rFonts w:ascii="宋体" w:hAnsi="宋体" w:cs="宋体" w:hint="eastAsia"/>
                <w:bCs/>
                <w:color w:val="000000"/>
                <w:szCs w:val="21"/>
              </w:rPr>
              <w:t>技能等级证书）得10分</w:t>
            </w:r>
            <w:r>
              <w:rPr>
                <w:rFonts w:ascii="宋体" w:hAnsi="宋体" w:cs="宋体" w:hint="eastAsia"/>
                <w:bCs/>
                <w:color w:val="000000"/>
              </w:rPr>
              <w:t>；</w:t>
            </w:r>
          </w:p>
          <w:p>
            <w:pPr>
              <w:pStyle w:val="ListParagraph"/>
              <w:numPr>
                <w:ilvl w:val="0"/>
                <w:numId w:val="0"/>
              </w:numPr>
              <w:spacing w:before="60" w:beforeLines="25" w:after="60" w:afterLines="25"/>
              <w:rPr>
                <w:rFonts w:cs="宋体" w:hint="eastAsia"/>
                <w:b/>
                <w:bCs w:val="0"/>
                <w:color w:val="000000"/>
                <w:szCs w:val="24"/>
              </w:rPr>
            </w:pPr>
            <w:r>
              <w:rPr>
                <w:rFonts w:cs="宋体" w:hint="eastAsia"/>
                <w:color w:val="000000"/>
              </w:rPr>
              <w:t>（4）具有</w:t>
            </w:r>
            <w:r>
              <w:rPr>
                <w:rFonts w:cs="宋体" w:hint="eastAsia"/>
              </w:rPr>
              <w:t>相关机构</w:t>
            </w:r>
            <w:r>
              <w:rPr>
                <w:rFonts w:cs="宋体" w:hint="eastAsia"/>
                <w:color w:val="auto"/>
              </w:rPr>
              <w:t>颁发的</w:t>
            </w:r>
            <w:r>
              <w:rPr>
                <w:rFonts w:cs="宋体" w:hint="eastAsia"/>
                <w:color w:val="000000"/>
              </w:rPr>
              <w:t>高级智能楼宇管理员证书得5分；</w:t>
            </w:r>
          </w:p>
          <w:p>
            <w:pPr>
              <w:snapToGrid w:val="0"/>
              <w:spacing w:before="60" w:beforeLines="25" w:after="60" w:afterLines="25" w:line="276" w:lineRule="auto"/>
              <w:rPr>
                <w:rFonts w:ascii="宋体" w:hAnsi="宋体" w:cs="宋体" w:hint="eastAsia"/>
                <w:b/>
              </w:rPr>
            </w:pPr>
            <w:r>
              <w:rPr>
                <w:rFonts w:ascii="宋体" w:hAnsi="宋体" w:cs="宋体" w:hint="eastAsia"/>
                <w:b/>
              </w:rPr>
              <w:t>4、其他团队成员（仅限1人，本项最高得15分）</w:t>
            </w:r>
          </w:p>
          <w:p>
            <w:pPr>
              <w:snapToGrid w:val="0"/>
              <w:spacing w:before="60" w:beforeLines="25" w:after="60" w:afterLines="25" w:line="276" w:lineRule="auto"/>
              <w:rPr>
                <w:rFonts w:ascii="宋体" w:hAnsi="宋体" w:cs="宋体" w:hint="eastAsia"/>
                <w:bCs/>
              </w:rPr>
            </w:pPr>
            <w:r>
              <w:rPr>
                <w:rFonts w:ascii="宋体" w:hAnsi="宋体" w:cs="宋体" w:hint="eastAsia"/>
                <w:bCs/>
              </w:rPr>
              <w:t>（1）具有本科（或以上）学历得5分；</w:t>
            </w:r>
          </w:p>
          <w:p>
            <w:pPr>
              <w:snapToGrid w:val="0"/>
              <w:spacing w:before="60" w:beforeLines="25" w:after="60" w:afterLines="25" w:line="276" w:lineRule="auto"/>
              <w:rPr>
                <w:rFonts w:ascii="宋体" w:hAnsi="宋体" w:cs="宋体" w:hint="eastAsia"/>
                <w:bCs/>
              </w:rPr>
            </w:pPr>
            <w:r>
              <w:rPr>
                <w:rFonts w:ascii="宋体" w:hAnsi="宋体" w:cs="宋体" w:hint="eastAsia"/>
                <w:bCs/>
              </w:rPr>
              <w:t>（2）具有相关机构颁发的安全相关类工程师证书得5分；</w:t>
            </w:r>
          </w:p>
          <w:p>
            <w:pPr>
              <w:snapToGrid w:val="0"/>
              <w:spacing w:before="60" w:beforeLines="25" w:after="60" w:afterLines="25" w:line="276" w:lineRule="auto"/>
              <w:rPr>
                <w:rFonts w:ascii="宋体" w:hAnsi="宋体" w:cs="宋体" w:hint="eastAsia"/>
                <w:bCs/>
              </w:rPr>
            </w:pPr>
            <w:r>
              <w:rPr>
                <w:rFonts w:ascii="宋体" w:hAnsi="宋体" w:cs="宋体" w:hint="eastAsia"/>
                <w:bCs/>
              </w:rPr>
              <w:t>（3）具有相关机构颁发的消防相关类工程师证书得5分。</w:t>
            </w:r>
          </w:p>
          <w:p>
            <w:pPr>
              <w:snapToGrid w:val="0"/>
              <w:spacing w:before="60" w:beforeLines="25" w:after="60" w:afterLines="25" w:line="276" w:lineRule="auto"/>
              <w:rPr>
                <w:rFonts w:ascii="宋体" w:hAnsi="宋体" w:cs="宋体" w:hint="eastAsia"/>
                <w:bCs/>
              </w:rPr>
            </w:pPr>
            <w:r>
              <w:rPr>
                <w:rFonts w:ascii="宋体" w:hAnsi="宋体" w:cs="宋体" w:hint="eastAsia"/>
                <w:bCs/>
              </w:rPr>
              <w:t>注：以上累计最多得100分，同一人员不重复计分。</w:t>
            </w:r>
          </w:p>
          <w:p>
            <w:pPr>
              <w:snapToGrid w:val="0"/>
              <w:rPr>
                <w:rFonts w:ascii="宋体" w:hAnsi="宋体" w:cs="宋体" w:hint="eastAsia"/>
                <w:color w:val="0000FF"/>
                <w:kern w:val="0"/>
                <w:szCs w:val="21"/>
              </w:rPr>
            </w:pPr>
            <w:r>
              <w:rPr>
                <w:rFonts w:ascii="宋体" w:hAnsi="宋体" w:cs="宋体" w:hint="eastAsia"/>
                <w:color w:val="0000FF"/>
                <w:kern w:val="0"/>
                <w:szCs w:val="21"/>
              </w:rPr>
              <w:t>（二）评审依据：</w:t>
            </w:r>
          </w:p>
          <w:p>
            <w:pPr>
              <w:spacing w:before="60" w:beforeLines="25" w:after="60" w:afterLines="25" w:line="276" w:lineRule="auto"/>
              <w:jc w:val="left"/>
              <w:rPr>
                <w:rFonts w:ascii="宋体" w:hAnsi="宋体" w:cs="宋体" w:hint="eastAsia"/>
                <w:bCs/>
                <w:color w:val="0000FF"/>
                <w:szCs w:val="21"/>
              </w:rPr>
            </w:pPr>
            <w:r>
              <w:rPr>
                <w:rFonts w:ascii="宋体" w:hAnsi="宋体" w:cs="宋体" w:hint="eastAsia"/>
                <w:bCs/>
                <w:color w:val="0000FF"/>
                <w:szCs w:val="21"/>
              </w:rPr>
              <w:t>1.提供相关证书扫描件，其中：</w:t>
            </w:r>
          </w:p>
          <w:p>
            <w:pPr>
              <w:spacing w:before="60" w:beforeLines="25" w:after="60" w:afterLines="25" w:line="276" w:lineRule="auto"/>
              <w:jc w:val="left"/>
              <w:rPr>
                <w:rFonts w:ascii="宋体" w:hAnsi="宋体" w:cs="宋体" w:hint="eastAsia"/>
                <w:bCs/>
                <w:color w:val="0000FF"/>
                <w:szCs w:val="21"/>
              </w:rPr>
            </w:pPr>
            <w:r>
              <w:rPr>
                <w:rFonts w:ascii="宋体" w:hAnsi="宋体" w:cs="宋体" w:hint="eastAsia"/>
                <w:bCs/>
                <w:color w:val="0000FF"/>
                <w:szCs w:val="21"/>
              </w:rPr>
              <w:t>（1）涉及学历的，需同时提供学信网信息查询截图：①如较早颁发的学历证书，学信网无法查询的，可提供毕业院校或教育或人社部门等颁发机构或监管机构等出具的证明。②如海外留学（含港澳台）人学历无法通过学信网站查询的，应当提供教育部留学服务中心出具的国外学历认证证书以及教育部留学服务中心官网查询截图。若证明文件为其他语言，必须附中文译文，以中文译文为准。</w:t>
            </w:r>
          </w:p>
          <w:p>
            <w:pPr>
              <w:spacing w:before="60" w:beforeLines="25" w:after="60" w:afterLines="25" w:line="276" w:lineRule="auto"/>
              <w:jc w:val="left"/>
              <w:rPr>
                <w:rFonts w:ascii="宋体" w:hAnsi="宋体" w:cs="宋体" w:hint="eastAsia"/>
                <w:color w:val="0000FF"/>
              </w:rPr>
            </w:pPr>
            <w:r>
              <w:rPr>
                <w:rFonts w:ascii="宋体" w:hAnsi="宋体" w:cs="宋体" w:hint="eastAsia"/>
                <w:bCs/>
                <w:color w:val="0000FF"/>
                <w:szCs w:val="21"/>
              </w:rPr>
              <w:t>（2）涉及职称证书的，</w:t>
            </w:r>
            <w:r>
              <w:rPr>
                <w:rFonts w:ascii="宋体" w:hAnsi="宋体" w:cs="宋体" w:hint="eastAsia"/>
                <w:color w:val="0000FF"/>
              </w:rPr>
              <w:t>需同时提供全国人力资源和社会保障政务服务平台(https://www.12333.gov.cn)查询截图。</w:t>
            </w:r>
          </w:p>
          <w:p>
            <w:pPr>
              <w:spacing w:before="60" w:beforeLines="25" w:after="60" w:afterLines="25" w:line="276" w:lineRule="auto"/>
              <w:jc w:val="left"/>
              <w:rPr>
                <w:rFonts w:ascii="宋体" w:hAnsi="宋体" w:cs="宋体" w:hint="eastAsia"/>
                <w:color w:val="0000FF"/>
              </w:rPr>
            </w:pPr>
            <w:r>
              <w:rPr>
                <w:rFonts w:ascii="宋体" w:hAnsi="宋体" w:cs="宋体" w:hint="eastAsia"/>
                <w:color w:val="0000FF"/>
              </w:rPr>
              <w:t>（3）涉及</w:t>
            </w:r>
            <w:r>
              <w:rPr>
                <w:rFonts w:ascii="宋体" w:hAnsi="宋体" w:cs="宋体" w:hint="eastAsia"/>
                <w:bCs/>
                <w:color w:val="0000FF"/>
                <w:szCs w:val="21"/>
              </w:rPr>
              <w:t>职业资格证书（或职业技能等级证书）的，需同时提供</w:t>
            </w:r>
            <w:r>
              <w:rPr>
                <w:rFonts w:ascii="宋体" w:hAnsi="宋体" w:cs="宋体" w:hint="eastAsia"/>
                <w:color w:val="0000FF"/>
              </w:rPr>
              <w:t>技能人才评价证书全国联网查询截图(http://zscx.osta.org.cn)。</w:t>
            </w:r>
          </w:p>
          <w:p>
            <w:pPr>
              <w:spacing w:before="60" w:beforeLines="25" w:after="60" w:afterLines="25" w:line="276" w:lineRule="auto"/>
              <w:jc w:val="left"/>
              <w:rPr>
                <w:rFonts w:ascii="宋体" w:hAnsi="宋体" w:cs="宋体" w:hint="eastAsia"/>
                <w:color w:val="0000FF"/>
              </w:rPr>
            </w:pPr>
            <w:r>
              <w:rPr>
                <w:rFonts w:ascii="宋体" w:hAnsi="宋体" w:cs="宋体" w:hint="eastAsia"/>
                <w:color w:val="0000FF"/>
              </w:rPr>
              <w:t>（4）如证书颁发单位为相关行业协会（或学会）的，则需同时提供证书颁发单位在全国社会组织信用信息公示平台的信息查询截图（显示发证单位状态为“正常”）（https://xxgs.chinanpo.mca.gov.cn）。</w:t>
            </w:r>
          </w:p>
          <w:p>
            <w:pPr>
              <w:spacing w:before="60" w:beforeLines="25" w:after="60" w:afterLines="25" w:line="276" w:lineRule="auto"/>
              <w:jc w:val="left"/>
              <w:rPr>
                <w:rFonts w:ascii="宋体" w:hAnsi="宋体" w:cs="宋体" w:hint="eastAsia"/>
                <w:color w:val="0000FF"/>
                <w:szCs w:val="21"/>
              </w:rPr>
            </w:pPr>
            <w:r>
              <w:rPr>
                <w:rFonts w:ascii="宋体" w:hAnsi="宋体" w:cs="宋体" w:hint="eastAsia"/>
                <w:color w:val="0000FF"/>
                <w:szCs w:val="21"/>
              </w:rPr>
              <w:t>2.提供相关人员开标日前一个月在本公司缴纳且载有社保部门（或税务部门）公章（或税务部门公章）的社保缴交证明材料（如开标日前一个月的社保材料因社保部门（或税务部门）原因暂时无法取得，则可以往前顺延一个月）；</w:t>
            </w:r>
            <w:r>
              <w:rPr>
                <w:rFonts w:ascii="宋体" w:hAnsi="宋体" w:cs="宋体" w:hint="eastAsia"/>
                <w:color w:val="0000FF"/>
                <w:szCs w:val="21"/>
                <w:lang w:eastAsia="zh-CN"/>
              </w:rPr>
              <w:t>若投标人成立不足1个月的，需提供成立情况说明函（格式自拟），无需提供相关人员社保，亦可得分；若为退休返聘人员，需提供说明函（格式自拟），无需提供相关人员社保，亦可得分”</w:t>
            </w:r>
            <w:r>
              <w:rPr>
                <w:rFonts w:ascii="宋体" w:hAnsi="宋体" w:cs="宋体" w:hint="eastAsia"/>
                <w:color w:val="0000FF"/>
                <w:szCs w:val="21"/>
              </w:rPr>
              <w:t>；</w:t>
            </w:r>
          </w:p>
          <w:p>
            <w:pPr>
              <w:spacing w:before="60" w:beforeLines="25" w:after="60" w:afterLines="25" w:line="276" w:lineRule="auto"/>
              <w:jc w:val="left"/>
              <w:rPr>
                <w:rFonts w:ascii="宋体" w:eastAsia="宋体" w:hAnsi="宋体" w:cs="宋体" w:hint="eastAsia"/>
                <w:bCs/>
                <w:kern w:val="2"/>
                <w:sz w:val="21"/>
                <w:szCs w:val="21"/>
                <w:lang w:val="en-US" w:eastAsia="zh-CN" w:bidi="ar-SA"/>
              </w:rPr>
            </w:pPr>
            <w:r>
              <w:rPr>
                <w:rFonts w:ascii="宋体" w:hAnsi="宋体" w:cs="宋体" w:hint="eastAsia"/>
                <w:color w:val="0000FF"/>
                <w:szCs w:val="21"/>
              </w:rPr>
              <w:t>3.</w:t>
            </w:r>
            <w:r>
              <w:rPr>
                <w:rFonts w:ascii="宋体" w:hAnsi="宋体" w:cs="宋体" w:hint="eastAsia"/>
                <w:color w:val="0000FF"/>
                <w:szCs w:val="21"/>
                <w:lang w:eastAsia="zh-CN"/>
              </w:rPr>
              <w:t>未按要求提供相关证明材料（或相关证明材料无法判断是否符合评分要求）的不计得分，原件备查</w:t>
            </w:r>
            <w:r>
              <w:rPr>
                <w:rFonts w:ascii="宋体" w:hAnsi="宋体" w:cs="宋体" w:hint="eastAsia"/>
                <w:color w:val="0000FF"/>
                <w:szCs w:val="21"/>
              </w:rPr>
              <w:t>。</w:t>
            </w:r>
          </w:p>
        </w:tc>
      </w:tr>
      <w:tr>
        <w:tblPrEx>
          <w:tblW w:w="9072" w:type="dxa"/>
          <w:jc w:val="center"/>
          <w:tblLayout w:type="fixed"/>
          <w:tblCellMar>
            <w:top w:w="20" w:type="dxa"/>
            <w:left w:w="108" w:type="dxa"/>
            <w:bottom w:w="20" w:type="dxa"/>
            <w:right w:w="108" w:type="dxa"/>
          </w:tblCellMar>
          <w:tblLook w:val="0000"/>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3</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rFonts w:ascii="宋体" w:hAnsi="宋体" w:cs="宋体" w:hint="eastAsia"/>
                <w:b/>
                <w:bCs/>
                <w:color w:val="0000FF"/>
                <w:sz w:val="24"/>
              </w:rPr>
              <w:t>商务部分</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default"/>
                <w:b/>
                <w:bCs/>
                <w:color w:val="0000FF"/>
                <w:sz w:val="24"/>
                <w:lang w:val="en-US" w:eastAsia="zh-CN"/>
              </w:rPr>
            </w:pPr>
            <w:r>
              <w:rPr>
                <w:rFonts w:hint="eastAsia"/>
                <w:lang w:val="en-US" w:eastAsia="zh-CN"/>
              </w:rPr>
              <w:t>23</w:t>
            </w:r>
          </w:p>
        </w:tc>
      </w:tr>
      <w:tr>
        <w:tblPrEx>
          <w:tblW w:w="9072" w:type="dxa"/>
          <w:jc w:val="center"/>
          <w:tblLayout w:type="fixed"/>
          <w:tblCellMar>
            <w:top w:w="20" w:type="dxa"/>
            <w:left w:w="108" w:type="dxa"/>
            <w:bottom w:w="20" w:type="dxa"/>
            <w:right w:w="108" w:type="dxa"/>
          </w:tblCellMar>
          <w:tblLook w:val="000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Look w:val="0000"/>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Look w:val="000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1</w:t>
            </w:r>
          </w:p>
        </w:tc>
        <w:tc>
          <w:tcPr>
            <w:tcW w:w="2835" w:type="dxa"/>
            <w:tcBorders>
              <w:top w:val="single" w:sz="8" w:space="0" w:color="000000"/>
              <w:left w:val="single" w:sz="8" w:space="0" w:color="000000"/>
              <w:bottom w:val="single" w:sz="8" w:space="0" w:color="000000"/>
              <w:right w:val="single" w:sz="8" w:space="0" w:color="000000"/>
            </w:tcBorders>
            <w:vAlign w:val="center"/>
          </w:tcPr>
          <w:p>
            <w:pPr>
              <w:spacing w:before="60" w:beforeLines="25" w:after="60" w:afterLines="25" w:line="276" w:lineRule="auto"/>
              <w:jc w:val="center"/>
              <w:rPr>
                <w:rFonts w:ascii="宋体" w:eastAsia="宋体" w:hAnsi="宋体" w:cs="宋体" w:hint="eastAsia"/>
                <w:color w:val="000000"/>
                <w:kern w:val="0"/>
                <w:sz w:val="21"/>
                <w:szCs w:val="21"/>
                <w:lang w:val="en-US" w:eastAsia="zh-CN" w:bidi="ar-SA"/>
              </w:rPr>
            </w:pPr>
            <w:r>
              <w:rPr>
                <w:rFonts w:ascii="宋体" w:hAnsi="宋体" w:cs="宋体" w:hint="eastAsia"/>
                <w:color w:val="000000"/>
                <w:kern w:val="0"/>
                <w:szCs w:val="21"/>
              </w:rPr>
              <w:t>供应商认证情况</w:t>
            </w:r>
          </w:p>
        </w:tc>
        <w:tc>
          <w:tcPr>
            <w:tcW w:w="681" w:type="dxa"/>
            <w:tcBorders>
              <w:top w:val="single" w:sz="8" w:space="0" w:color="000000"/>
              <w:left w:val="single" w:sz="8" w:space="0" w:color="000000"/>
              <w:bottom w:val="single" w:sz="8" w:space="0" w:color="000000"/>
              <w:right w:val="single" w:sz="8" w:space="0" w:color="000000"/>
            </w:tcBorders>
            <w:vAlign w:val="center"/>
          </w:tcPr>
          <w:p>
            <w:pPr>
              <w:spacing w:before="60" w:beforeLines="25" w:after="60" w:afterLines="25" w:line="276" w:lineRule="auto"/>
              <w:jc w:val="center"/>
              <w:rPr>
                <w:rFonts w:ascii="宋体" w:eastAsia="宋体" w:hAnsi="宋体" w:cs="宋体" w:hint="eastAsia"/>
                <w:kern w:val="2"/>
                <w:sz w:val="21"/>
                <w:szCs w:val="21"/>
                <w:lang w:val="en-US" w:eastAsia="zh-CN" w:bidi="ar-SA"/>
              </w:rPr>
            </w:pPr>
            <w:r>
              <w:rPr>
                <w:rFonts w:ascii="宋体" w:hAnsi="宋体" w:cs="宋体" w:hint="eastAsia"/>
                <w:szCs w:val="21"/>
              </w:rPr>
              <w:t>5</w:t>
            </w:r>
          </w:p>
        </w:tc>
        <w:tc>
          <w:tcPr>
            <w:tcW w:w="4196" w:type="dxa"/>
            <w:tcBorders>
              <w:top w:val="single" w:sz="8" w:space="0" w:color="000000"/>
              <w:left w:val="single" w:sz="8" w:space="0" w:color="000000"/>
              <w:bottom w:val="single" w:sz="8" w:space="0" w:color="000000"/>
              <w:right w:val="single" w:sz="8" w:space="0" w:color="000000"/>
            </w:tcBorders>
            <w:vAlign w:val="center"/>
          </w:tcPr>
          <w:p>
            <w:pPr>
              <w:spacing w:before="60" w:beforeLines="25" w:after="60" w:afterLines="25" w:line="276" w:lineRule="auto"/>
              <w:jc w:val="left"/>
              <w:rPr>
                <w:rFonts w:ascii="宋体" w:hAnsi="宋体" w:cs="宋体" w:hint="eastAsia"/>
                <w:szCs w:val="21"/>
              </w:rPr>
            </w:pPr>
            <w:r>
              <w:rPr>
                <w:rFonts w:ascii="宋体" w:hAnsi="宋体" w:cs="宋体" w:hint="eastAsia"/>
                <w:b/>
                <w:bCs/>
                <w:kern w:val="0"/>
                <w:szCs w:val="21"/>
              </w:rPr>
              <w:t>（一）评审内容</w:t>
            </w:r>
            <w:r>
              <w:rPr>
                <w:rFonts w:ascii="宋体" w:hAnsi="宋体" w:cs="宋体" w:hint="eastAsia"/>
                <w:szCs w:val="21"/>
              </w:rPr>
              <w:t>：</w:t>
            </w:r>
          </w:p>
          <w:p>
            <w:pPr>
              <w:spacing w:before="60" w:beforeLines="25" w:after="60" w:afterLines="25" w:line="276" w:lineRule="auto"/>
              <w:jc w:val="left"/>
              <w:rPr>
                <w:rFonts w:ascii="宋体" w:hAnsi="宋体" w:cs="宋体" w:hint="eastAsia"/>
                <w:szCs w:val="21"/>
              </w:rPr>
            </w:pPr>
            <w:r>
              <w:rPr>
                <w:rFonts w:ascii="宋体" w:hAnsi="宋体" w:cs="宋体" w:hint="eastAsia"/>
                <w:szCs w:val="21"/>
              </w:rPr>
              <w:t>投标人具有以下认证证书，且认证范围包含物业管理内容，每提供一项有效认证的得</w:t>
            </w:r>
            <w:r>
              <w:rPr>
                <w:rFonts w:ascii="宋体" w:hAnsi="宋体" w:cs="宋体" w:hint="eastAsia"/>
                <w:szCs w:val="21"/>
                <w:lang w:val="en-US" w:eastAsia="zh-CN"/>
              </w:rPr>
              <w:t>34</w:t>
            </w:r>
            <w:r>
              <w:rPr>
                <w:rFonts w:ascii="宋体" w:hAnsi="宋体" w:cs="宋体" w:hint="eastAsia"/>
                <w:szCs w:val="21"/>
              </w:rPr>
              <w:t>分，最高得100分：</w:t>
            </w:r>
          </w:p>
          <w:p>
            <w:pPr>
              <w:spacing w:before="60" w:beforeLines="25" w:after="60" w:afterLines="25" w:line="276" w:lineRule="auto"/>
              <w:jc w:val="left"/>
              <w:rPr>
                <w:rFonts w:ascii="宋体" w:hAnsi="宋体" w:cs="宋体" w:hint="eastAsia"/>
                <w:szCs w:val="21"/>
              </w:rPr>
            </w:pPr>
            <w:r>
              <w:rPr>
                <w:rFonts w:ascii="宋体" w:hAnsi="宋体" w:cs="宋体" w:hint="eastAsia"/>
                <w:szCs w:val="21"/>
              </w:rPr>
              <w:t>1.质量管理认证证书；</w:t>
            </w:r>
          </w:p>
          <w:p>
            <w:pPr>
              <w:spacing w:before="60" w:beforeLines="25" w:after="60" w:afterLines="25" w:line="276" w:lineRule="auto"/>
              <w:jc w:val="left"/>
              <w:rPr>
                <w:rFonts w:ascii="宋体" w:hAnsi="宋体" w:cs="宋体" w:hint="eastAsia"/>
                <w:szCs w:val="21"/>
              </w:rPr>
            </w:pPr>
            <w:r>
              <w:rPr>
                <w:rFonts w:ascii="宋体" w:hAnsi="宋体" w:cs="宋体" w:hint="eastAsia"/>
                <w:szCs w:val="21"/>
              </w:rPr>
              <w:t>2.环境管理认证证书；</w:t>
            </w:r>
          </w:p>
          <w:p>
            <w:pPr>
              <w:spacing w:before="60" w:beforeLines="25" w:after="60" w:afterLines="25" w:line="276" w:lineRule="auto"/>
              <w:jc w:val="left"/>
              <w:rPr>
                <w:rFonts w:ascii="宋体" w:hAnsi="宋体" w:cs="宋体" w:hint="eastAsia"/>
                <w:szCs w:val="21"/>
              </w:rPr>
            </w:pPr>
            <w:r>
              <w:rPr>
                <w:rFonts w:ascii="宋体" w:hAnsi="宋体" w:cs="宋体" w:hint="eastAsia"/>
                <w:szCs w:val="21"/>
              </w:rPr>
              <w:t xml:space="preserve">3.职业建康管理认证证书； </w:t>
            </w:r>
          </w:p>
          <w:p>
            <w:pPr>
              <w:adjustRightInd w:val="0"/>
              <w:snapToGrid w:val="0"/>
              <w:spacing w:before="60" w:beforeLines="25" w:after="60" w:afterLines="25" w:line="276" w:lineRule="auto"/>
              <w:jc w:val="left"/>
              <w:textAlignment w:val="baseline"/>
              <w:outlineLvl w:val="1"/>
              <w:rPr>
                <w:rFonts w:ascii="宋体" w:hAnsi="宋体" w:cs="宋体" w:hint="eastAsia"/>
                <w:color w:val="0000FF"/>
                <w:szCs w:val="21"/>
              </w:rPr>
            </w:pPr>
            <w:r>
              <w:rPr>
                <w:rFonts w:ascii="宋体" w:hAnsi="宋体" w:cs="宋体" w:hint="eastAsia"/>
                <w:color w:val="0000FF"/>
                <w:kern w:val="0"/>
                <w:szCs w:val="21"/>
              </w:rPr>
              <w:t>（二）评审依据</w:t>
            </w:r>
            <w:r>
              <w:rPr>
                <w:rFonts w:ascii="宋体" w:hAnsi="宋体" w:cs="宋体" w:hint="eastAsia"/>
                <w:color w:val="0000FF"/>
                <w:szCs w:val="21"/>
              </w:rPr>
              <w:t>：</w:t>
            </w:r>
          </w:p>
          <w:p>
            <w:pPr>
              <w:snapToGrid w:val="0"/>
              <w:spacing w:before="60" w:beforeLines="25" w:after="60" w:afterLines="25" w:line="276" w:lineRule="auto"/>
              <w:jc w:val="left"/>
              <w:rPr>
                <w:rFonts w:ascii="宋体" w:eastAsia="宋体" w:hAnsi="宋体" w:cs="宋体" w:hint="eastAsia"/>
                <w:color w:val="0000FF"/>
                <w:szCs w:val="21"/>
                <w:lang w:val="en-US" w:eastAsia="zh-CN"/>
              </w:rPr>
            </w:pPr>
            <w:r>
              <w:rPr>
                <w:rFonts w:ascii="宋体" w:eastAsia="宋体" w:hAnsi="宋体" w:cs="宋体" w:hint="eastAsia"/>
                <w:color w:val="0000FF"/>
                <w:szCs w:val="21"/>
                <w:lang w:val="en-US" w:eastAsia="zh-CN"/>
              </w:rPr>
              <w:t>1.提供相关认证机构颁发的有效期内的认证证书扫描件及认证信息查询截图（截图需显示证书状态为有效）。说明：1.证书与查询信息截图必须同时提供，缺一不可。未同时提供的不得分，后果由投标人自行承担。2.投标人应确保认证证书在开标当天仍处于有效状态，并对所提供的证书及查询截图的真实性负责，如出现与事实不符的情形，视同隐瞒真实情况，提供虚假资料，将依法承担相应的法律责任。3.质疑投诉处理中对证书是否有效的认定，以国家认监委网站【全国认证认可信息公共服务平台（//cx.cnca.cn）】查询结果为准。</w:t>
            </w:r>
          </w:p>
          <w:p>
            <w:pPr>
              <w:snapToGrid w:val="0"/>
              <w:spacing w:before="60" w:beforeLines="25" w:after="60" w:afterLines="25" w:line="276" w:lineRule="auto"/>
              <w:jc w:val="left"/>
              <w:rPr>
                <w:rFonts w:ascii="宋体" w:eastAsia="宋体" w:hAnsi="宋体" w:cs="宋体" w:hint="eastAsia"/>
                <w:bCs/>
                <w:kern w:val="2"/>
                <w:sz w:val="21"/>
                <w:szCs w:val="21"/>
                <w:lang w:val="en-US" w:eastAsia="zh-CN" w:bidi="ar-SA"/>
              </w:rPr>
            </w:pPr>
            <w:r>
              <w:rPr>
                <w:rFonts w:ascii="宋体" w:eastAsia="宋体" w:hAnsi="宋体" w:cs="宋体" w:hint="eastAsia"/>
                <w:color w:val="0000FF"/>
                <w:szCs w:val="21"/>
                <w:lang w:val="en-US" w:eastAsia="zh-CN"/>
              </w:rPr>
              <w:t>2.未按要求提供证明材料（或证明材料无法判断是否符合评分要求）的不得分，原件备查。</w:t>
            </w:r>
          </w:p>
        </w:tc>
      </w:tr>
      <w:tr>
        <w:tblPrEx>
          <w:tblW w:w="9072" w:type="dxa"/>
          <w:jc w:val="center"/>
          <w:tblLayout w:type="fixed"/>
          <w:tblCellMar>
            <w:top w:w="20" w:type="dxa"/>
            <w:left w:w="108" w:type="dxa"/>
            <w:bottom w:w="20" w:type="dxa"/>
            <w:right w:w="108" w:type="dxa"/>
          </w:tblCellMar>
          <w:tblLook w:val="000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2</w:t>
            </w:r>
          </w:p>
        </w:tc>
        <w:tc>
          <w:tcPr>
            <w:tcW w:w="2835" w:type="dxa"/>
            <w:tcBorders>
              <w:top w:val="single" w:sz="8" w:space="0" w:color="000000"/>
              <w:left w:val="single" w:sz="8" w:space="0" w:color="000000"/>
              <w:bottom w:val="single" w:sz="8" w:space="0" w:color="000000"/>
              <w:right w:val="single" w:sz="8" w:space="0" w:color="000000"/>
            </w:tcBorders>
            <w:vAlign w:val="center"/>
          </w:tcPr>
          <w:p>
            <w:pPr>
              <w:spacing w:before="60" w:beforeLines="25" w:after="60" w:afterLines="25" w:line="276" w:lineRule="auto"/>
              <w:jc w:val="center"/>
              <w:rPr>
                <w:rFonts w:ascii="宋体" w:eastAsia="宋体" w:hAnsi="宋体" w:cs="宋体" w:hint="eastAsia"/>
                <w:color w:val="000000"/>
                <w:kern w:val="0"/>
                <w:sz w:val="21"/>
                <w:szCs w:val="21"/>
                <w:lang w:val="en-US" w:eastAsia="zh-CN" w:bidi="ar-SA"/>
              </w:rPr>
            </w:pPr>
            <w:r>
              <w:rPr>
                <w:rFonts w:ascii="宋体" w:hAnsi="宋体" w:cs="宋体" w:hint="eastAsia"/>
                <w:color w:val="000000"/>
                <w:szCs w:val="21"/>
              </w:rPr>
              <w:t>投标人相关资质</w:t>
            </w:r>
          </w:p>
        </w:tc>
        <w:tc>
          <w:tcPr>
            <w:tcW w:w="681" w:type="dxa"/>
            <w:tcBorders>
              <w:top w:val="single" w:sz="8" w:space="0" w:color="000000"/>
              <w:left w:val="single" w:sz="8" w:space="0" w:color="000000"/>
              <w:bottom w:val="single" w:sz="8" w:space="0" w:color="000000"/>
              <w:right w:val="single" w:sz="8" w:space="0" w:color="000000"/>
            </w:tcBorders>
            <w:vAlign w:val="center"/>
          </w:tcPr>
          <w:p>
            <w:pPr>
              <w:spacing w:before="60" w:beforeLines="25" w:after="60" w:afterLines="25" w:line="276" w:lineRule="auto"/>
              <w:jc w:val="center"/>
              <w:rPr>
                <w:rFonts w:ascii="宋体" w:eastAsia="宋体" w:hAnsi="宋体" w:cs="宋体" w:hint="eastAsia"/>
                <w:kern w:val="2"/>
                <w:sz w:val="21"/>
                <w:szCs w:val="21"/>
                <w:lang w:val="en-US" w:eastAsia="zh-CN" w:bidi="ar-SA"/>
              </w:rPr>
            </w:pPr>
            <w:r>
              <w:rPr>
                <w:rFonts w:ascii="宋体" w:hAnsi="宋体" w:cs="宋体" w:hint="eastAsia"/>
                <w:szCs w:val="21"/>
              </w:rPr>
              <w:t>5</w:t>
            </w:r>
          </w:p>
        </w:tc>
        <w:tc>
          <w:tcPr>
            <w:tcW w:w="4196" w:type="dxa"/>
            <w:tcBorders>
              <w:top w:val="single" w:sz="8" w:space="0" w:color="000000"/>
              <w:left w:val="single" w:sz="8" w:space="0" w:color="000000"/>
              <w:bottom w:val="single" w:sz="8" w:space="0" w:color="000000"/>
              <w:right w:val="single" w:sz="8" w:space="0" w:color="000000"/>
            </w:tcBorders>
            <w:vAlign w:val="center"/>
          </w:tcPr>
          <w:p>
            <w:pPr>
              <w:spacing w:before="60" w:beforeLines="25" w:after="60" w:afterLines="25" w:line="276" w:lineRule="auto"/>
              <w:jc w:val="left"/>
              <w:rPr>
                <w:rFonts w:ascii="宋体" w:hAnsi="宋体" w:cs="宋体" w:hint="eastAsia"/>
                <w:szCs w:val="21"/>
              </w:rPr>
            </w:pPr>
            <w:r>
              <w:rPr>
                <w:rFonts w:ascii="宋体" w:hAnsi="宋体" w:cs="宋体" w:hint="eastAsia"/>
                <w:b/>
                <w:bCs/>
                <w:kern w:val="0"/>
                <w:szCs w:val="21"/>
              </w:rPr>
              <w:t>（一）评审内容</w:t>
            </w:r>
            <w:r>
              <w:rPr>
                <w:rFonts w:ascii="宋体" w:hAnsi="宋体" w:cs="宋体" w:hint="eastAsia"/>
                <w:szCs w:val="21"/>
              </w:rPr>
              <w:t>：</w:t>
            </w:r>
          </w:p>
          <w:p>
            <w:pPr>
              <w:spacing w:before="60" w:beforeLines="25" w:after="60" w:afterLines="25" w:line="276" w:lineRule="auto"/>
              <w:rPr>
                <w:rFonts w:ascii="宋体" w:hAnsi="宋体" w:cs="宋体" w:hint="eastAsia"/>
                <w:szCs w:val="21"/>
              </w:rPr>
            </w:pPr>
            <w:r>
              <w:rPr>
                <w:rFonts w:ascii="宋体" w:hAnsi="宋体" w:cs="宋体" w:hint="eastAsia"/>
                <w:szCs w:val="21"/>
              </w:rPr>
              <w:t>1.投标人具有相关机构颁发的清洁服务资格等级相关证书的得50分。</w:t>
            </w:r>
          </w:p>
          <w:p>
            <w:pPr>
              <w:spacing w:before="60" w:beforeLines="25" w:after="60" w:afterLines="25" w:line="276" w:lineRule="auto"/>
              <w:rPr>
                <w:rFonts w:ascii="宋体" w:hAnsi="宋体" w:cs="宋体" w:hint="eastAsia"/>
                <w:szCs w:val="21"/>
              </w:rPr>
            </w:pPr>
            <w:r>
              <w:rPr>
                <w:rFonts w:ascii="宋体" w:hAnsi="宋体" w:cs="宋体" w:hint="eastAsia"/>
                <w:szCs w:val="21"/>
              </w:rPr>
              <w:t>2.投标人具有相关机构颁发的维修企业技术等级相关证书（业务范围：安防设备、机电制冷设备、教学仪器设备、办公设备）的得50分。</w:t>
            </w:r>
          </w:p>
          <w:p>
            <w:pPr>
              <w:adjustRightInd w:val="0"/>
              <w:snapToGrid w:val="0"/>
              <w:spacing w:before="60" w:beforeLines="25" w:after="60" w:afterLines="25" w:line="276" w:lineRule="auto"/>
              <w:jc w:val="left"/>
              <w:textAlignment w:val="baseline"/>
              <w:outlineLvl w:val="1"/>
              <w:rPr>
                <w:rFonts w:ascii="宋体" w:hAnsi="宋体" w:cs="宋体" w:hint="eastAsia"/>
                <w:color w:val="0000FF"/>
                <w:szCs w:val="21"/>
              </w:rPr>
            </w:pPr>
            <w:r>
              <w:rPr>
                <w:rFonts w:ascii="宋体" w:hAnsi="宋体" w:cs="宋体" w:hint="eastAsia"/>
                <w:color w:val="0000FF"/>
                <w:kern w:val="0"/>
                <w:szCs w:val="21"/>
              </w:rPr>
              <w:t>（二）评审依据</w:t>
            </w:r>
            <w:r>
              <w:rPr>
                <w:rFonts w:ascii="宋体" w:hAnsi="宋体" w:cs="宋体" w:hint="eastAsia"/>
                <w:color w:val="0000FF"/>
                <w:szCs w:val="21"/>
              </w:rPr>
              <w:t>：</w:t>
            </w:r>
          </w:p>
          <w:p>
            <w:pPr>
              <w:snapToGrid w:val="0"/>
              <w:spacing w:before="60" w:beforeLines="25" w:after="60" w:afterLines="25" w:line="276" w:lineRule="auto"/>
              <w:jc w:val="left"/>
              <w:rPr>
                <w:rFonts w:ascii="宋体" w:hAnsi="宋体" w:cs="宋体" w:hint="eastAsia"/>
                <w:color w:val="0000FF"/>
                <w:szCs w:val="21"/>
              </w:rPr>
            </w:pPr>
            <w:r>
              <w:rPr>
                <w:rFonts w:ascii="宋体" w:hAnsi="宋体" w:cs="宋体" w:hint="eastAsia"/>
                <w:color w:val="0000FF"/>
                <w:szCs w:val="21"/>
              </w:rPr>
              <w:t>1.提供有效证书扫描件，</w:t>
            </w:r>
            <w:r>
              <w:rPr>
                <w:rFonts w:ascii="宋体" w:eastAsia="宋体" w:hAnsi="宋体" w:cs="宋体" w:hint="eastAsia"/>
                <w:color w:val="0000FF"/>
                <w:sz w:val="21"/>
                <w:szCs w:val="21"/>
                <w:highlight w:val="none"/>
                <w:lang w:val="en-US" w:eastAsia="zh-CN"/>
              </w:rPr>
              <w:t xml:space="preserve">如证书颁发单位为相关行业协会（或学会）的，则需同时提供证书颁发单位在全国社会组织信用信息公示平台（https://xxgs.chinanpo.mca.gov.cn/gsxt/newList）的信息查询截图（截图需显示发证单位状态为“正常”） </w:t>
            </w:r>
            <w:r>
              <w:rPr>
                <w:rFonts w:ascii="宋体" w:hAnsi="宋体" w:cs="宋体" w:hint="eastAsia"/>
                <w:color w:val="0000FF"/>
                <w:szCs w:val="21"/>
              </w:rPr>
              <w:t>。</w:t>
            </w:r>
          </w:p>
          <w:p>
            <w:pPr>
              <w:snapToGrid w:val="0"/>
              <w:spacing w:before="60" w:beforeLines="25" w:after="60" w:afterLines="25" w:line="276" w:lineRule="auto"/>
              <w:jc w:val="left"/>
              <w:rPr>
                <w:rFonts w:ascii="宋体" w:eastAsia="宋体" w:hAnsi="宋体" w:cs="宋体" w:hint="eastAsia"/>
                <w:bCs/>
                <w:kern w:val="2"/>
                <w:sz w:val="21"/>
                <w:szCs w:val="21"/>
                <w:lang w:val="en-US" w:eastAsia="zh-CN" w:bidi="ar-SA"/>
              </w:rPr>
            </w:pPr>
            <w:r>
              <w:rPr>
                <w:rFonts w:ascii="宋体" w:hAnsi="宋体" w:cs="宋体" w:hint="eastAsia"/>
                <w:color w:val="0000FF"/>
                <w:szCs w:val="21"/>
              </w:rPr>
              <w:t>2.未按要求提供相关材料或扫描件不清晰导致无法判断的不得分。</w:t>
            </w:r>
          </w:p>
        </w:tc>
      </w:tr>
      <w:tr>
        <w:tblPrEx>
          <w:tblW w:w="9072" w:type="dxa"/>
          <w:jc w:val="center"/>
          <w:tblLayout w:type="fixed"/>
          <w:tblCellMar>
            <w:top w:w="20" w:type="dxa"/>
            <w:left w:w="108" w:type="dxa"/>
            <w:bottom w:w="20" w:type="dxa"/>
            <w:right w:w="108" w:type="dxa"/>
          </w:tblCellMar>
          <w:tblLook w:val="000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3</w:t>
            </w:r>
          </w:p>
        </w:tc>
        <w:tc>
          <w:tcPr>
            <w:tcW w:w="2835" w:type="dxa"/>
            <w:tcBorders>
              <w:top w:val="single" w:sz="8" w:space="0" w:color="000000"/>
              <w:left w:val="single" w:sz="8" w:space="0" w:color="000000"/>
              <w:bottom w:val="single" w:sz="8" w:space="0" w:color="000000"/>
              <w:right w:val="single" w:sz="8" w:space="0" w:color="000000"/>
            </w:tcBorders>
            <w:vAlign w:val="center"/>
          </w:tcPr>
          <w:p>
            <w:pPr>
              <w:snapToGrid w:val="0"/>
              <w:spacing w:before="60" w:beforeLines="25" w:after="60" w:afterLines="25" w:line="276" w:lineRule="auto"/>
              <w:jc w:val="center"/>
              <w:rPr>
                <w:rFonts w:ascii="宋体" w:eastAsia="宋体" w:hAnsi="宋体" w:cs="宋体" w:hint="eastAsia"/>
                <w:bCs/>
                <w:kern w:val="2"/>
                <w:sz w:val="21"/>
                <w:szCs w:val="21"/>
                <w:lang w:val="en-US" w:eastAsia="zh-CN" w:bidi="ar-SA"/>
              </w:rPr>
            </w:pPr>
            <w:r>
              <w:rPr>
                <w:rFonts w:ascii="宋体" w:hAnsi="宋体" w:cs="宋体" w:hint="eastAsia"/>
                <w:bCs/>
                <w:szCs w:val="21"/>
              </w:rPr>
              <w:t>供应商同类项目业绩情况</w:t>
            </w:r>
          </w:p>
        </w:tc>
        <w:tc>
          <w:tcPr>
            <w:tcW w:w="681" w:type="dxa"/>
            <w:tcBorders>
              <w:top w:val="single" w:sz="8" w:space="0" w:color="000000"/>
              <w:left w:val="single" w:sz="8" w:space="0" w:color="000000"/>
              <w:bottom w:val="single" w:sz="8" w:space="0" w:color="000000"/>
              <w:right w:val="single" w:sz="8" w:space="0" w:color="000000"/>
            </w:tcBorders>
            <w:vAlign w:val="center"/>
          </w:tcPr>
          <w:p>
            <w:pPr>
              <w:snapToGrid w:val="0"/>
              <w:spacing w:before="60" w:beforeLines="25" w:after="60" w:afterLines="25" w:line="276" w:lineRule="auto"/>
              <w:jc w:val="center"/>
              <w:rPr>
                <w:rFonts w:ascii="宋体" w:eastAsia="宋体" w:hAnsi="宋体" w:cs="宋体" w:hint="eastAsia"/>
                <w:bCs/>
                <w:kern w:val="2"/>
                <w:sz w:val="21"/>
                <w:szCs w:val="21"/>
                <w:lang w:val="en-US" w:eastAsia="zh-CN" w:bidi="ar-SA"/>
              </w:rPr>
            </w:pPr>
            <w:r>
              <w:rPr>
                <w:rFonts w:ascii="宋体" w:hAnsi="宋体" w:cs="宋体" w:hint="eastAsia"/>
                <w:bCs/>
                <w:szCs w:val="21"/>
              </w:rPr>
              <w:t>5</w:t>
            </w:r>
          </w:p>
        </w:tc>
        <w:tc>
          <w:tcPr>
            <w:tcW w:w="4196" w:type="dxa"/>
            <w:tcBorders>
              <w:top w:val="single" w:sz="8" w:space="0" w:color="000000"/>
              <w:left w:val="single" w:sz="8" w:space="0" w:color="000000"/>
              <w:bottom w:val="single" w:sz="8" w:space="0" w:color="000000"/>
              <w:right w:val="single" w:sz="8" w:space="0" w:color="000000"/>
            </w:tcBorders>
            <w:vAlign w:val="center"/>
          </w:tcPr>
          <w:p>
            <w:pPr>
              <w:snapToGrid w:val="0"/>
              <w:spacing w:before="60" w:beforeLines="25" w:after="60" w:afterLines="25" w:line="276" w:lineRule="auto"/>
              <w:rPr>
                <w:rFonts w:ascii="宋体" w:hAnsi="宋体" w:cs="宋体" w:hint="eastAsia"/>
                <w:szCs w:val="21"/>
              </w:rPr>
            </w:pPr>
            <w:r>
              <w:rPr>
                <w:rFonts w:ascii="宋体" w:hAnsi="宋体" w:cs="宋体" w:hint="eastAsia"/>
                <w:b/>
                <w:bCs/>
                <w:kern w:val="0"/>
                <w:szCs w:val="21"/>
              </w:rPr>
              <w:t>（一）评审内容</w:t>
            </w:r>
            <w:r>
              <w:rPr>
                <w:rFonts w:ascii="宋体" w:hAnsi="宋体" w:cs="宋体" w:hint="eastAsia"/>
                <w:szCs w:val="21"/>
              </w:rPr>
              <w:t>：</w:t>
            </w:r>
          </w:p>
          <w:p>
            <w:pPr>
              <w:wordWrap w:val="0"/>
              <w:spacing w:before="60" w:beforeLines="25" w:after="60" w:afterLines="25" w:line="276" w:lineRule="auto"/>
              <w:rPr>
                <w:rFonts w:ascii="宋体" w:hAnsi="宋体" w:cs="宋体" w:hint="eastAsia"/>
                <w:szCs w:val="21"/>
              </w:rPr>
            </w:pPr>
            <w:r>
              <w:rPr>
                <w:rFonts w:ascii="宋体" w:hAnsi="宋体" w:cs="宋体" w:hint="eastAsia"/>
                <w:szCs w:val="21"/>
              </w:rPr>
              <w:t>投标人自2022年1月1日至本项目投标截止日（以合同签订日期为准）具有同类项目物业管理服务经验的，每提供1个业绩得25分，最高得100分。</w:t>
            </w:r>
          </w:p>
          <w:p>
            <w:pPr>
              <w:spacing w:before="60" w:beforeLines="25" w:after="60" w:afterLines="25" w:line="276" w:lineRule="auto"/>
              <w:jc w:val="left"/>
              <w:rPr>
                <w:rFonts w:ascii="宋体" w:hAnsi="宋体" w:cs="宋体" w:hint="eastAsia"/>
                <w:color w:val="0000FF"/>
                <w:szCs w:val="21"/>
              </w:rPr>
            </w:pPr>
            <w:r>
              <w:rPr>
                <w:rFonts w:ascii="宋体" w:hAnsi="宋体" w:cs="宋体" w:hint="eastAsia"/>
                <w:color w:val="0000FF"/>
                <w:kern w:val="0"/>
                <w:szCs w:val="21"/>
              </w:rPr>
              <w:t>（二）评审依据</w:t>
            </w:r>
            <w:r>
              <w:rPr>
                <w:rFonts w:ascii="宋体" w:hAnsi="宋体" w:cs="宋体" w:hint="eastAsia"/>
                <w:color w:val="0000FF"/>
                <w:szCs w:val="21"/>
              </w:rPr>
              <w:t>：</w:t>
            </w:r>
          </w:p>
          <w:p>
            <w:pPr>
              <w:snapToGrid w:val="0"/>
              <w:spacing w:before="60" w:beforeLines="25" w:after="60" w:afterLines="25" w:line="276" w:lineRule="auto"/>
              <w:rPr>
                <w:rFonts w:ascii="宋体" w:hAnsi="宋体" w:cs="宋体" w:hint="eastAsia"/>
                <w:color w:val="0000FF"/>
                <w:szCs w:val="21"/>
              </w:rPr>
            </w:pPr>
            <w:r>
              <w:rPr>
                <w:rFonts w:ascii="宋体" w:hAnsi="宋体" w:cs="宋体" w:hint="eastAsia"/>
                <w:color w:val="0000FF"/>
                <w:szCs w:val="21"/>
              </w:rPr>
              <w:t>1.提供经验项目合同关键页</w:t>
            </w:r>
            <w:r>
              <w:rPr>
                <w:rFonts w:ascii="宋体" w:eastAsia="宋体" w:hAnsi="宋体" w:cs="宋体" w:hint="eastAsia"/>
                <w:b w:val="0"/>
                <w:bCs w:val="0"/>
                <w:color w:val="0000FF"/>
                <w:sz w:val="21"/>
                <w:szCs w:val="21"/>
                <w:highlight w:val="none"/>
                <w:shd w:val="clear" w:color="auto" w:fill="FFFFFF"/>
                <w:lang w:val="en-US" w:eastAsia="zh-CN"/>
              </w:rPr>
              <w:t>（包括但不限于</w:t>
            </w:r>
            <w:r>
              <w:rPr>
                <w:rFonts w:ascii="宋体" w:eastAsia="宋体" w:hAnsi="宋体" w:cs="宋体" w:hint="eastAsia"/>
                <w:color w:val="0000FF"/>
                <w:sz w:val="21"/>
                <w:szCs w:val="21"/>
                <w:highlight w:val="none"/>
                <w:shd w:val="clear" w:color="auto" w:fill="FFFFFF"/>
              </w:rPr>
              <w:t>签订合同双方的单位名称</w:t>
            </w:r>
            <w:r>
              <w:rPr>
                <w:rFonts w:ascii="宋体" w:eastAsia="宋体" w:hAnsi="宋体" w:cs="宋体" w:hint="eastAsia"/>
                <w:color w:val="0000FF"/>
                <w:sz w:val="21"/>
                <w:szCs w:val="21"/>
                <w:highlight w:val="none"/>
                <w:shd w:val="clear" w:color="auto" w:fill="FFFFFF"/>
                <w:lang w:eastAsia="zh-CN"/>
              </w:rPr>
              <w:t>、</w:t>
            </w:r>
            <w:r>
              <w:rPr>
                <w:rFonts w:ascii="宋体" w:eastAsia="宋体" w:hAnsi="宋体" w:cs="宋体" w:hint="eastAsia"/>
                <w:b w:val="0"/>
                <w:bCs w:val="0"/>
                <w:color w:val="0000FF"/>
                <w:sz w:val="21"/>
                <w:szCs w:val="21"/>
                <w:highlight w:val="none"/>
                <w:shd w:val="clear" w:color="auto" w:fill="FFFFFF"/>
                <w:lang w:val="en-US" w:eastAsia="zh-CN"/>
              </w:rPr>
              <w:t>合同内容、签订</w:t>
            </w:r>
            <w:r>
              <w:rPr>
                <w:rFonts w:ascii="宋体" w:eastAsia="宋体" w:hAnsi="宋体" w:cs="宋体" w:hint="eastAsia"/>
                <w:b w:val="0"/>
                <w:bCs w:val="0"/>
                <w:color w:val="0000FF"/>
                <w:sz w:val="21"/>
                <w:szCs w:val="21"/>
                <w:highlight w:val="none"/>
                <w:lang w:val="en-US" w:eastAsia="zh-CN"/>
              </w:rPr>
              <w:t>时间、双方盖章页）</w:t>
            </w:r>
            <w:r>
              <w:rPr>
                <w:rFonts w:ascii="宋体" w:hAnsi="宋体" w:cs="宋体" w:hint="eastAsia"/>
                <w:color w:val="0000FF"/>
                <w:szCs w:val="21"/>
              </w:rPr>
              <w:t>扫描件。未按要求提供证明材料（或证明材料无法判断是否符合评分要求）的不得分。</w:t>
            </w:r>
          </w:p>
          <w:p>
            <w:pPr>
              <w:snapToGrid w:val="0"/>
              <w:spacing w:before="60" w:beforeLines="25" w:after="60" w:afterLines="25" w:line="276" w:lineRule="auto"/>
              <w:rPr>
                <w:rFonts w:ascii="宋体" w:eastAsia="宋体" w:hAnsi="宋体" w:cs="宋体" w:hint="eastAsia"/>
                <w:bCs/>
                <w:kern w:val="2"/>
                <w:sz w:val="21"/>
                <w:szCs w:val="21"/>
                <w:lang w:val="en-US" w:eastAsia="zh-CN" w:bidi="ar-SA"/>
              </w:rPr>
            </w:pPr>
            <w:r>
              <w:rPr>
                <w:rFonts w:ascii="宋体" w:hAnsi="宋体" w:cs="宋体" w:hint="eastAsia"/>
                <w:color w:val="0000FF"/>
                <w:szCs w:val="21"/>
              </w:rPr>
              <w:t>2.同一项目续签合同的不重复计分。如涉及到需要判断是否为同一项目续签的情形，如项目名称相同、业主方单位名称相同的，投标人应提供能判别为不属同一项目续签的相关证明材料（如中标通知书或能反映不属同一项目续签的合同关键页），如不能判别，评标委员会有权对投标人作出不利判断。</w:t>
            </w:r>
          </w:p>
        </w:tc>
      </w:tr>
      <w:tr>
        <w:tblPrEx>
          <w:tblW w:w="9072" w:type="dxa"/>
          <w:jc w:val="center"/>
          <w:tblLayout w:type="fixed"/>
          <w:tblCellMar>
            <w:top w:w="20" w:type="dxa"/>
            <w:left w:w="108" w:type="dxa"/>
            <w:bottom w:w="20" w:type="dxa"/>
            <w:right w:w="108" w:type="dxa"/>
          </w:tblCellMar>
          <w:tblLook w:val="000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4</w:t>
            </w:r>
          </w:p>
        </w:tc>
        <w:tc>
          <w:tcPr>
            <w:tcW w:w="2835" w:type="dxa"/>
            <w:tcBorders>
              <w:top w:val="single" w:sz="8" w:space="0" w:color="000000"/>
              <w:left w:val="single" w:sz="8" w:space="0" w:color="000000"/>
              <w:bottom w:val="single" w:sz="8" w:space="0" w:color="000000"/>
              <w:right w:val="single" w:sz="8" w:space="0" w:color="000000"/>
            </w:tcBorders>
            <w:vAlign w:val="center"/>
          </w:tcPr>
          <w:p>
            <w:pPr>
              <w:snapToGrid w:val="0"/>
              <w:spacing w:before="60" w:beforeLines="25" w:after="60" w:afterLines="25" w:line="276" w:lineRule="auto"/>
              <w:jc w:val="center"/>
              <w:rPr>
                <w:rFonts w:ascii="宋体" w:eastAsia="宋体" w:hAnsi="宋体" w:cs="宋体" w:hint="eastAsia"/>
                <w:bCs/>
                <w:kern w:val="2"/>
                <w:sz w:val="21"/>
                <w:szCs w:val="21"/>
                <w:lang w:val="en-US" w:eastAsia="zh-CN" w:bidi="ar-SA"/>
              </w:rPr>
            </w:pPr>
            <w:r>
              <w:rPr>
                <w:rFonts w:ascii="宋体" w:hAnsi="宋体" w:cs="宋体" w:hint="eastAsia"/>
                <w:bCs/>
                <w:szCs w:val="21"/>
              </w:rPr>
              <w:t>投标人获奖情况</w:t>
            </w:r>
          </w:p>
        </w:tc>
        <w:tc>
          <w:tcPr>
            <w:tcW w:w="681" w:type="dxa"/>
            <w:tcBorders>
              <w:top w:val="single" w:sz="8" w:space="0" w:color="000000"/>
              <w:left w:val="single" w:sz="8" w:space="0" w:color="000000"/>
              <w:bottom w:val="single" w:sz="8" w:space="0" w:color="000000"/>
              <w:right w:val="single" w:sz="8" w:space="0" w:color="000000"/>
            </w:tcBorders>
            <w:vAlign w:val="center"/>
          </w:tcPr>
          <w:p>
            <w:pPr>
              <w:snapToGrid w:val="0"/>
              <w:spacing w:before="60" w:beforeLines="25" w:after="60" w:afterLines="25" w:line="276" w:lineRule="auto"/>
              <w:jc w:val="center"/>
              <w:rPr>
                <w:rFonts w:ascii="宋体" w:eastAsia="宋体" w:hAnsi="宋体" w:cs="宋体" w:hint="eastAsia"/>
                <w:bCs/>
                <w:kern w:val="2"/>
                <w:sz w:val="21"/>
                <w:szCs w:val="21"/>
                <w:lang w:val="en-US" w:eastAsia="zh-CN" w:bidi="ar-SA"/>
              </w:rPr>
            </w:pPr>
            <w:r>
              <w:rPr>
                <w:rFonts w:ascii="宋体" w:hAnsi="宋体" w:cs="宋体" w:hint="eastAsia"/>
                <w:bCs/>
                <w:szCs w:val="21"/>
              </w:rPr>
              <w:t>2</w:t>
            </w:r>
          </w:p>
        </w:tc>
        <w:tc>
          <w:tcPr>
            <w:tcW w:w="4196" w:type="dxa"/>
            <w:tcBorders>
              <w:top w:val="single" w:sz="8" w:space="0" w:color="000000"/>
              <w:left w:val="single" w:sz="8" w:space="0" w:color="000000"/>
              <w:bottom w:val="single" w:sz="8" w:space="0" w:color="000000"/>
              <w:right w:val="single" w:sz="8" w:space="0" w:color="000000"/>
            </w:tcBorders>
            <w:vAlign w:val="center"/>
          </w:tcPr>
          <w:p>
            <w:pPr>
              <w:snapToGrid w:val="0"/>
              <w:spacing w:before="60" w:beforeLines="25" w:after="60" w:afterLines="25" w:line="276" w:lineRule="auto"/>
              <w:rPr>
                <w:rFonts w:ascii="宋体" w:hAnsi="宋体" w:cs="宋体" w:hint="eastAsia"/>
                <w:szCs w:val="21"/>
              </w:rPr>
            </w:pPr>
            <w:r>
              <w:rPr>
                <w:rFonts w:ascii="宋体" w:hAnsi="宋体" w:cs="宋体" w:hint="eastAsia"/>
                <w:b/>
                <w:bCs/>
                <w:kern w:val="0"/>
                <w:szCs w:val="21"/>
              </w:rPr>
              <w:t>（一）评审内容</w:t>
            </w:r>
            <w:r>
              <w:rPr>
                <w:rFonts w:ascii="宋体" w:hAnsi="宋体" w:cs="宋体" w:hint="eastAsia"/>
                <w:szCs w:val="21"/>
              </w:rPr>
              <w:t>：</w:t>
            </w:r>
          </w:p>
          <w:p>
            <w:pPr>
              <w:spacing w:before="60" w:beforeLines="25" w:after="60" w:afterLines="25" w:line="276" w:lineRule="auto"/>
              <w:jc w:val="left"/>
              <w:rPr>
                <w:rFonts w:ascii="宋体" w:hAnsi="宋体" w:cs="宋体" w:hint="eastAsia"/>
                <w:bCs/>
                <w:szCs w:val="21"/>
              </w:rPr>
            </w:pPr>
            <w:r>
              <w:rPr>
                <w:rFonts w:ascii="宋体" w:hAnsi="宋体" w:cs="宋体" w:hint="eastAsia"/>
                <w:bCs/>
                <w:szCs w:val="21"/>
              </w:rPr>
              <w:t>投标人自2022年1月1日至本项目投标截止日（以获奖日期为准）：</w:t>
            </w:r>
          </w:p>
          <w:p>
            <w:pPr>
              <w:spacing w:before="60" w:beforeLines="25" w:after="60" w:afterLines="25" w:line="276" w:lineRule="auto"/>
              <w:jc w:val="left"/>
              <w:rPr>
                <w:rFonts w:ascii="宋体" w:hAnsi="宋体" w:cs="宋体" w:hint="eastAsia"/>
                <w:bCs/>
                <w:szCs w:val="21"/>
              </w:rPr>
            </w:pPr>
            <w:r>
              <w:rPr>
                <w:rFonts w:ascii="宋体" w:hAnsi="宋体" w:cs="宋体" w:hint="eastAsia"/>
                <w:bCs/>
                <w:szCs w:val="21"/>
              </w:rPr>
              <w:t>1.获得过国家机关（或事业单位）颁发的安保服务</w:t>
            </w:r>
            <w:r>
              <w:rPr>
                <w:rFonts w:ascii="宋体" w:hAnsi="宋体" w:cs="宋体" w:hint="eastAsia"/>
                <w:bCs/>
                <w:szCs w:val="21"/>
                <w:lang w:val="en-US" w:eastAsia="zh-CN"/>
              </w:rPr>
              <w:t>相关</w:t>
            </w:r>
            <w:r>
              <w:rPr>
                <w:rFonts w:ascii="宋体" w:hAnsi="宋体" w:cs="宋体" w:hint="eastAsia"/>
                <w:bCs/>
                <w:szCs w:val="21"/>
              </w:rPr>
              <w:t>优秀企业（或先进单位）荣誉的，得35分；</w:t>
            </w:r>
          </w:p>
          <w:p>
            <w:pPr>
              <w:spacing w:before="60" w:beforeLines="25" w:after="60" w:afterLines="25" w:line="276" w:lineRule="auto"/>
              <w:jc w:val="left"/>
              <w:rPr>
                <w:rFonts w:ascii="宋体" w:hAnsi="宋体" w:cs="宋体" w:hint="eastAsia"/>
                <w:bCs/>
                <w:szCs w:val="21"/>
              </w:rPr>
            </w:pPr>
            <w:r>
              <w:rPr>
                <w:rFonts w:ascii="宋体" w:hAnsi="宋体" w:cs="宋体" w:hint="eastAsia"/>
                <w:bCs/>
                <w:szCs w:val="21"/>
              </w:rPr>
              <w:t>2.获得过国家机关（或事业单位）颁发的消防安全管理</w:t>
            </w:r>
            <w:r>
              <w:rPr>
                <w:rFonts w:ascii="宋体" w:hAnsi="宋体" w:cs="宋体" w:hint="eastAsia"/>
                <w:bCs/>
                <w:szCs w:val="21"/>
                <w:lang w:val="en-US" w:eastAsia="zh-CN"/>
              </w:rPr>
              <w:t>相关</w:t>
            </w:r>
            <w:r>
              <w:rPr>
                <w:rFonts w:ascii="宋体" w:hAnsi="宋体" w:cs="宋体" w:hint="eastAsia"/>
                <w:bCs/>
                <w:szCs w:val="21"/>
              </w:rPr>
              <w:t>优秀企业（或先进单位）荣誉的，得35分；</w:t>
            </w:r>
          </w:p>
          <w:p>
            <w:pPr>
              <w:spacing w:before="60" w:beforeLines="25" w:after="60" w:afterLines="25" w:line="276" w:lineRule="auto"/>
              <w:jc w:val="left"/>
              <w:rPr>
                <w:rFonts w:ascii="宋体" w:hAnsi="宋体" w:cs="宋体" w:hint="eastAsia"/>
                <w:bCs/>
                <w:szCs w:val="21"/>
              </w:rPr>
            </w:pPr>
            <w:r>
              <w:rPr>
                <w:rFonts w:ascii="宋体" w:hAnsi="宋体" w:cs="宋体" w:hint="eastAsia"/>
                <w:bCs/>
                <w:szCs w:val="21"/>
              </w:rPr>
              <w:t>3.获得过国家机关（或事业单位）颁发的环境卫生管理</w:t>
            </w:r>
            <w:r>
              <w:rPr>
                <w:rFonts w:ascii="宋体" w:hAnsi="宋体" w:cs="宋体" w:hint="eastAsia"/>
                <w:bCs/>
                <w:szCs w:val="21"/>
                <w:lang w:val="en-US" w:eastAsia="zh-CN"/>
              </w:rPr>
              <w:t>相关</w:t>
            </w:r>
            <w:r>
              <w:rPr>
                <w:rFonts w:ascii="宋体" w:hAnsi="宋体" w:cs="宋体" w:hint="eastAsia"/>
                <w:bCs/>
                <w:szCs w:val="21"/>
              </w:rPr>
              <w:t>优秀企业（或先进单位）荣誉的，得30分；</w:t>
            </w:r>
          </w:p>
          <w:p>
            <w:pPr>
              <w:spacing w:before="60" w:beforeLines="25" w:after="60" w:afterLines="25" w:line="276" w:lineRule="auto"/>
              <w:jc w:val="left"/>
              <w:rPr>
                <w:rFonts w:ascii="宋体" w:hAnsi="宋体" w:cs="宋体" w:hint="eastAsia"/>
                <w:bCs/>
                <w:szCs w:val="21"/>
              </w:rPr>
            </w:pPr>
            <w:r>
              <w:rPr>
                <w:rFonts w:ascii="宋体" w:hAnsi="宋体" w:cs="宋体" w:hint="eastAsia"/>
                <w:bCs/>
                <w:szCs w:val="21"/>
              </w:rPr>
              <w:t>以上累计得分，最高得100分。</w:t>
            </w:r>
          </w:p>
          <w:p>
            <w:pPr>
              <w:spacing w:before="60" w:beforeLines="25" w:after="60" w:afterLines="25" w:line="276" w:lineRule="auto"/>
              <w:jc w:val="left"/>
              <w:rPr>
                <w:rFonts w:ascii="宋体" w:hAnsi="宋体" w:cs="宋体" w:hint="eastAsia"/>
                <w:color w:val="0000FF"/>
                <w:szCs w:val="21"/>
              </w:rPr>
            </w:pPr>
            <w:r>
              <w:rPr>
                <w:rFonts w:ascii="宋体" w:hAnsi="宋体" w:cs="宋体" w:hint="eastAsia"/>
                <w:color w:val="0000FF"/>
                <w:kern w:val="0"/>
                <w:szCs w:val="21"/>
              </w:rPr>
              <w:t>（二）评审依据</w:t>
            </w:r>
            <w:r>
              <w:rPr>
                <w:rFonts w:ascii="宋体" w:hAnsi="宋体" w:cs="宋体" w:hint="eastAsia"/>
                <w:color w:val="0000FF"/>
                <w:szCs w:val="21"/>
              </w:rPr>
              <w:t>：</w:t>
            </w:r>
          </w:p>
          <w:p>
            <w:pPr>
              <w:snapToGrid w:val="0"/>
              <w:spacing w:before="60" w:beforeLines="25" w:after="60" w:afterLines="25" w:line="276" w:lineRule="auto"/>
              <w:rPr>
                <w:rFonts w:ascii="宋体" w:hAnsi="宋体" w:cs="宋体" w:hint="eastAsia"/>
                <w:bCs/>
                <w:color w:val="0000FF"/>
                <w:szCs w:val="21"/>
              </w:rPr>
            </w:pPr>
            <w:r>
              <w:rPr>
                <w:rFonts w:ascii="宋体" w:hAnsi="宋体" w:cs="宋体" w:hint="eastAsia"/>
                <w:bCs/>
                <w:color w:val="0000FF"/>
                <w:szCs w:val="21"/>
              </w:rPr>
              <w:t>1.提供相关奖项或荣誉证书材料（材料须能体现获奖人为投标人）扫描件。如奖项荣誉材料无法体现相关信息，须同时提供颁发主体出具的其他证明材料。</w:t>
            </w:r>
          </w:p>
          <w:p>
            <w:pPr>
              <w:snapToGrid w:val="0"/>
              <w:spacing w:before="60" w:beforeLines="25" w:after="60" w:afterLines="25" w:line="276" w:lineRule="auto"/>
              <w:rPr>
                <w:rFonts w:ascii="宋体" w:eastAsia="宋体" w:hAnsi="宋体" w:cs="宋体" w:hint="eastAsia"/>
                <w:bCs/>
                <w:kern w:val="2"/>
                <w:sz w:val="21"/>
                <w:szCs w:val="21"/>
                <w:lang w:val="en-US" w:eastAsia="zh-CN" w:bidi="ar-SA"/>
              </w:rPr>
            </w:pPr>
            <w:r>
              <w:rPr>
                <w:rFonts w:ascii="宋体" w:hAnsi="宋体" w:cs="宋体" w:hint="eastAsia"/>
                <w:bCs/>
                <w:color w:val="0000FF"/>
                <w:szCs w:val="21"/>
              </w:rPr>
              <w:t>2.未按要求提供证明材料（或证明材料无法判断是否符合评分要求）的不得分。</w:t>
            </w:r>
          </w:p>
        </w:tc>
      </w:tr>
      <w:tr>
        <w:tblPrEx>
          <w:tblW w:w="9072" w:type="dxa"/>
          <w:jc w:val="center"/>
          <w:tblLayout w:type="fixed"/>
          <w:tblCellMar>
            <w:top w:w="20" w:type="dxa"/>
            <w:left w:w="108" w:type="dxa"/>
            <w:bottom w:w="20" w:type="dxa"/>
            <w:right w:w="108" w:type="dxa"/>
          </w:tblCellMar>
          <w:tblLook w:val="000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hint="eastAsia"/>
                <w:szCs w:val="21"/>
                <w:lang w:val="en-US" w:eastAsia="zh-CN"/>
              </w:rPr>
            </w:pPr>
            <w:r>
              <w:rPr>
                <w:rFonts w:ascii="宋体" w:hAnsi="宋体" w:cs="宋体" w:hint="eastAsia"/>
                <w:szCs w:val="21"/>
                <w:lang w:val="en-US" w:eastAsia="zh-CN"/>
              </w:rPr>
              <w:t>5</w:t>
            </w:r>
          </w:p>
        </w:tc>
        <w:tc>
          <w:tcPr>
            <w:tcW w:w="2835" w:type="dxa"/>
            <w:tcBorders>
              <w:top w:val="single" w:sz="8" w:space="0" w:color="000000"/>
              <w:left w:val="single" w:sz="8" w:space="0" w:color="000000"/>
              <w:bottom w:val="single" w:sz="8" w:space="0" w:color="000000"/>
              <w:right w:val="single" w:sz="8" w:space="0" w:color="000000"/>
            </w:tcBorders>
            <w:vAlign w:val="center"/>
          </w:tcPr>
          <w:p>
            <w:pPr>
              <w:snapToGrid w:val="0"/>
              <w:spacing w:before="60" w:beforeLines="25" w:after="60" w:afterLines="25" w:line="276" w:lineRule="auto"/>
              <w:jc w:val="center"/>
              <w:rPr>
                <w:rFonts w:ascii="宋体" w:eastAsia="宋体" w:hAnsi="宋体" w:cs="宋体" w:hint="eastAsia"/>
                <w:bCs/>
                <w:kern w:val="2"/>
                <w:sz w:val="21"/>
                <w:szCs w:val="21"/>
                <w:lang w:val="en-US" w:eastAsia="zh-CN" w:bidi="ar-SA"/>
              </w:rPr>
            </w:pPr>
            <w:r>
              <w:rPr>
                <w:rFonts w:ascii="宋体" w:hAnsi="宋体" w:cs="宋体" w:hint="eastAsia"/>
                <w:bCs/>
                <w:szCs w:val="21"/>
              </w:rPr>
              <w:t>供应商自主知识产权产品（创新、设计）情况</w:t>
            </w:r>
          </w:p>
        </w:tc>
        <w:tc>
          <w:tcPr>
            <w:tcW w:w="681" w:type="dxa"/>
            <w:tcBorders>
              <w:top w:val="single" w:sz="8" w:space="0" w:color="000000"/>
              <w:left w:val="single" w:sz="8" w:space="0" w:color="000000"/>
              <w:bottom w:val="single" w:sz="8" w:space="0" w:color="000000"/>
              <w:right w:val="single" w:sz="8" w:space="0" w:color="000000"/>
            </w:tcBorders>
            <w:vAlign w:val="center"/>
          </w:tcPr>
          <w:p>
            <w:pPr>
              <w:snapToGrid w:val="0"/>
              <w:spacing w:before="60" w:beforeLines="25" w:after="60" w:afterLines="25" w:line="276" w:lineRule="auto"/>
              <w:jc w:val="center"/>
              <w:rPr>
                <w:rFonts w:ascii="宋体" w:eastAsia="宋体" w:hAnsi="宋体" w:cs="宋体" w:hint="eastAsia"/>
                <w:bCs/>
                <w:kern w:val="2"/>
                <w:sz w:val="21"/>
                <w:szCs w:val="21"/>
                <w:lang w:val="en-US" w:eastAsia="zh-CN" w:bidi="ar-SA"/>
              </w:rPr>
            </w:pPr>
            <w:r>
              <w:rPr>
                <w:rFonts w:ascii="宋体" w:hAnsi="宋体" w:cs="宋体" w:hint="eastAsia"/>
                <w:bCs/>
                <w:szCs w:val="21"/>
              </w:rPr>
              <w:t>6</w:t>
            </w:r>
          </w:p>
        </w:tc>
        <w:tc>
          <w:tcPr>
            <w:tcW w:w="4196" w:type="dxa"/>
            <w:tcBorders>
              <w:top w:val="single" w:sz="8" w:space="0" w:color="000000"/>
              <w:left w:val="single" w:sz="8" w:space="0" w:color="000000"/>
              <w:bottom w:val="single" w:sz="8" w:space="0" w:color="000000"/>
              <w:right w:val="single" w:sz="8" w:space="0" w:color="000000"/>
            </w:tcBorders>
            <w:vAlign w:val="center"/>
          </w:tcPr>
          <w:p>
            <w:pPr>
              <w:snapToGrid w:val="0"/>
              <w:spacing w:before="60" w:beforeLines="25" w:after="60" w:afterLines="25" w:line="276" w:lineRule="auto"/>
              <w:rPr>
                <w:rFonts w:ascii="宋体" w:hAnsi="宋体" w:cs="宋体" w:hint="eastAsia"/>
                <w:bCs/>
                <w:szCs w:val="21"/>
              </w:rPr>
            </w:pPr>
            <w:r>
              <w:rPr>
                <w:rFonts w:ascii="宋体" w:hAnsi="宋体" w:cs="宋体" w:hint="eastAsia"/>
                <w:b/>
                <w:bCs/>
                <w:kern w:val="0"/>
                <w:szCs w:val="21"/>
              </w:rPr>
              <w:t>（一）评审内容</w:t>
            </w:r>
            <w:r>
              <w:rPr>
                <w:rFonts w:ascii="宋体" w:hAnsi="宋体" w:cs="宋体" w:hint="eastAsia"/>
                <w:bCs/>
                <w:szCs w:val="21"/>
              </w:rPr>
              <w:t>：</w:t>
            </w:r>
          </w:p>
          <w:p>
            <w:pPr>
              <w:snapToGrid w:val="0"/>
              <w:spacing w:before="60" w:beforeLines="25" w:after="60" w:afterLines="25" w:line="276" w:lineRule="auto"/>
              <w:rPr>
                <w:rFonts w:ascii="宋体" w:hAnsi="宋体" w:cs="宋体" w:hint="eastAsia"/>
                <w:bCs/>
                <w:szCs w:val="21"/>
              </w:rPr>
            </w:pPr>
            <w:r>
              <w:rPr>
                <w:rFonts w:ascii="宋体" w:hAnsi="宋体" w:cs="宋体" w:hint="eastAsia"/>
                <w:bCs/>
                <w:szCs w:val="21"/>
              </w:rPr>
              <w:t>投标人具有自主知识产权产品（创新、设计）情况：</w:t>
            </w:r>
          </w:p>
          <w:p>
            <w:pPr>
              <w:snapToGrid w:val="0"/>
              <w:spacing w:before="60" w:beforeLines="25" w:after="60" w:afterLines="25" w:line="276" w:lineRule="auto"/>
              <w:rPr>
                <w:rFonts w:ascii="宋体" w:hAnsi="宋体" w:cs="宋体" w:hint="eastAsia"/>
                <w:bCs/>
                <w:szCs w:val="21"/>
              </w:rPr>
            </w:pPr>
            <w:r>
              <w:rPr>
                <w:rFonts w:ascii="宋体" w:hAnsi="宋体" w:cs="宋体" w:hint="eastAsia"/>
                <w:bCs/>
                <w:szCs w:val="21"/>
              </w:rPr>
              <w:t>1.物业垃圾分类自动化分捡类系统</w:t>
            </w:r>
            <w:r>
              <w:rPr>
                <w:rFonts w:ascii="宋体" w:hAnsi="宋体" w:cs="宋体" w:hint="eastAsia"/>
                <w:b/>
                <w:szCs w:val="21"/>
              </w:rPr>
              <w:t>类</w:t>
            </w:r>
            <w:r>
              <w:rPr>
                <w:rFonts w:ascii="宋体" w:hAnsi="宋体" w:cs="宋体" w:hint="eastAsia"/>
                <w:bCs/>
                <w:szCs w:val="21"/>
              </w:rPr>
              <w:t>；</w:t>
            </w:r>
          </w:p>
          <w:p>
            <w:pPr>
              <w:snapToGrid w:val="0"/>
              <w:spacing w:before="60" w:beforeLines="25" w:after="60" w:afterLines="25" w:line="276" w:lineRule="auto"/>
              <w:rPr>
                <w:rFonts w:ascii="宋体" w:hAnsi="宋体" w:cs="宋体" w:hint="eastAsia"/>
                <w:bCs/>
                <w:szCs w:val="21"/>
              </w:rPr>
            </w:pPr>
            <w:r>
              <w:rPr>
                <w:rFonts w:ascii="宋体" w:hAnsi="宋体" w:cs="宋体" w:hint="eastAsia"/>
                <w:bCs/>
                <w:szCs w:val="21"/>
              </w:rPr>
              <w:t>2.物业能源管理类软件类；</w:t>
            </w:r>
          </w:p>
          <w:p>
            <w:pPr>
              <w:snapToGrid w:val="0"/>
              <w:spacing w:before="60" w:beforeLines="25" w:after="60" w:afterLines="25" w:line="276" w:lineRule="auto"/>
              <w:rPr>
                <w:rFonts w:ascii="宋体" w:hAnsi="宋体" w:cs="宋体" w:hint="eastAsia"/>
                <w:bCs/>
                <w:szCs w:val="21"/>
              </w:rPr>
            </w:pPr>
            <w:r>
              <w:rPr>
                <w:rFonts w:ascii="宋体" w:hAnsi="宋体" w:cs="宋体" w:hint="eastAsia"/>
                <w:bCs/>
                <w:szCs w:val="21"/>
              </w:rPr>
              <w:t>3.物业电梯安全远程监控类系统类；</w:t>
            </w:r>
          </w:p>
          <w:p>
            <w:pPr>
              <w:snapToGrid w:val="0"/>
              <w:spacing w:before="60" w:beforeLines="25" w:after="60" w:afterLines="25" w:line="276" w:lineRule="auto"/>
              <w:rPr>
                <w:rFonts w:ascii="宋体" w:hAnsi="宋体" w:cs="宋体" w:hint="eastAsia"/>
                <w:bCs/>
                <w:szCs w:val="21"/>
              </w:rPr>
            </w:pPr>
            <w:r>
              <w:rPr>
                <w:rFonts w:ascii="宋体" w:hAnsi="宋体" w:cs="宋体" w:hint="eastAsia"/>
                <w:bCs/>
                <w:szCs w:val="21"/>
              </w:rPr>
              <w:t>4.物业消防设备监测自动化类系统</w:t>
            </w:r>
            <w:r>
              <w:rPr>
                <w:rFonts w:ascii="宋体" w:hAnsi="宋体" w:cs="宋体" w:hint="eastAsia"/>
                <w:b/>
                <w:szCs w:val="21"/>
              </w:rPr>
              <w:t>类</w:t>
            </w:r>
            <w:r>
              <w:rPr>
                <w:rFonts w:ascii="宋体" w:hAnsi="宋体" w:cs="宋体" w:hint="eastAsia"/>
                <w:bCs/>
                <w:szCs w:val="21"/>
              </w:rPr>
              <w:t>；</w:t>
            </w:r>
          </w:p>
          <w:p>
            <w:pPr>
              <w:snapToGrid w:val="0"/>
              <w:spacing w:before="60" w:beforeLines="25" w:after="60" w:afterLines="25" w:line="276" w:lineRule="auto"/>
              <w:rPr>
                <w:rFonts w:ascii="宋体" w:hAnsi="宋体" w:cs="宋体" w:hint="eastAsia"/>
                <w:bCs/>
                <w:szCs w:val="21"/>
              </w:rPr>
            </w:pPr>
            <w:r>
              <w:rPr>
                <w:rFonts w:ascii="宋体" w:hAnsi="宋体" w:cs="宋体" w:hint="eastAsia"/>
                <w:bCs/>
                <w:szCs w:val="21"/>
              </w:rPr>
              <w:t>5.物业空调运行自动化监测类系统</w:t>
            </w:r>
            <w:r>
              <w:rPr>
                <w:rFonts w:ascii="宋体" w:hAnsi="宋体" w:cs="宋体" w:hint="eastAsia"/>
                <w:b/>
                <w:szCs w:val="21"/>
              </w:rPr>
              <w:t>类</w:t>
            </w:r>
            <w:r>
              <w:rPr>
                <w:rFonts w:ascii="宋体" w:hAnsi="宋体" w:cs="宋体" w:hint="eastAsia"/>
                <w:bCs/>
                <w:szCs w:val="21"/>
              </w:rPr>
              <w:t>。</w:t>
            </w:r>
          </w:p>
          <w:p>
            <w:pPr>
              <w:snapToGrid w:val="0"/>
              <w:spacing w:before="60" w:beforeLines="25" w:after="60" w:afterLines="25" w:line="276" w:lineRule="auto"/>
              <w:rPr>
                <w:rFonts w:ascii="宋体" w:hAnsi="宋体" w:cs="宋体" w:hint="eastAsia"/>
                <w:bCs/>
                <w:szCs w:val="21"/>
              </w:rPr>
            </w:pPr>
            <w:r>
              <w:rPr>
                <w:rFonts w:ascii="宋体" w:hAnsi="宋体" w:cs="宋体" w:hint="eastAsia"/>
                <w:bCs/>
                <w:szCs w:val="21"/>
              </w:rPr>
              <w:t>每提供上述一类相关软件系统得20分,合计最高100分。</w:t>
            </w:r>
          </w:p>
          <w:p>
            <w:pPr>
              <w:snapToGrid w:val="0"/>
              <w:spacing w:before="60" w:beforeLines="25" w:after="60" w:afterLines="25" w:line="276" w:lineRule="auto"/>
              <w:rPr>
                <w:rFonts w:ascii="宋体" w:hAnsi="宋体" w:cs="宋体" w:hint="eastAsia"/>
                <w:bCs/>
                <w:color w:val="0000FF"/>
                <w:szCs w:val="21"/>
              </w:rPr>
            </w:pPr>
            <w:r>
              <w:rPr>
                <w:rFonts w:ascii="宋体" w:hAnsi="宋体" w:cs="宋体" w:hint="eastAsia"/>
                <w:bCs/>
                <w:color w:val="0000FF"/>
                <w:szCs w:val="21"/>
              </w:rPr>
              <w:t>（二）评审依据：</w:t>
            </w:r>
          </w:p>
          <w:p>
            <w:pPr>
              <w:snapToGrid w:val="0"/>
              <w:spacing w:before="60" w:beforeLines="25" w:after="60" w:afterLines="25" w:line="276" w:lineRule="auto"/>
              <w:rPr>
                <w:rFonts w:ascii="宋体" w:hAnsi="宋体" w:cs="宋体" w:hint="eastAsia"/>
                <w:bCs/>
                <w:color w:val="0000FF"/>
                <w:szCs w:val="21"/>
              </w:rPr>
            </w:pPr>
            <w:r>
              <w:rPr>
                <w:rFonts w:ascii="宋体" w:hAnsi="宋体" w:cs="宋体" w:hint="eastAsia"/>
                <w:bCs/>
                <w:color w:val="0000FF"/>
                <w:szCs w:val="21"/>
              </w:rPr>
              <w:t>1、（1）如为自有的，提供国家版权局颁发的计算机软件著作权登记证书扫描件，需能体现投标人为著作权人；</w:t>
            </w:r>
          </w:p>
          <w:p>
            <w:pPr>
              <w:snapToGrid w:val="0"/>
              <w:spacing w:before="60" w:beforeLines="25" w:after="60" w:afterLines="25" w:line="276" w:lineRule="auto"/>
              <w:rPr>
                <w:rFonts w:ascii="宋体" w:hAnsi="宋体" w:cs="宋体" w:hint="eastAsia"/>
                <w:bCs/>
                <w:color w:val="0000FF"/>
                <w:szCs w:val="21"/>
              </w:rPr>
            </w:pPr>
            <w:r>
              <w:rPr>
                <w:rFonts w:ascii="宋体" w:hAnsi="宋体" w:cs="宋体" w:hint="eastAsia"/>
                <w:bCs/>
                <w:color w:val="0000FF"/>
                <w:szCs w:val="21"/>
              </w:rPr>
              <w:t>（2）如为租赁（或购买）的，同时提供：</w:t>
            </w:r>
          </w:p>
          <w:p>
            <w:pPr>
              <w:snapToGrid w:val="0"/>
              <w:spacing w:before="60" w:beforeLines="25" w:after="60" w:afterLines="25" w:line="276" w:lineRule="auto"/>
              <w:rPr>
                <w:rFonts w:ascii="宋体" w:hAnsi="宋体" w:cs="宋体" w:hint="eastAsia"/>
                <w:bCs/>
                <w:color w:val="0000FF"/>
                <w:szCs w:val="21"/>
              </w:rPr>
            </w:pPr>
            <w:r>
              <w:rPr>
                <w:rFonts w:ascii="宋体" w:hAnsi="宋体" w:cs="宋体" w:hint="eastAsia"/>
                <w:bCs/>
                <w:color w:val="0000FF"/>
                <w:szCs w:val="21"/>
              </w:rPr>
              <w:t>①租赁（或购买）合同扫描件，需能体现投标人为租赁人或购买人；</w:t>
            </w:r>
          </w:p>
          <w:p>
            <w:pPr>
              <w:snapToGrid w:val="0"/>
              <w:spacing w:before="60" w:beforeLines="25" w:after="60" w:afterLines="25" w:line="276" w:lineRule="auto"/>
              <w:rPr>
                <w:rFonts w:ascii="宋体" w:hAnsi="宋体" w:cs="宋体" w:hint="eastAsia"/>
                <w:bCs/>
                <w:color w:val="0000FF"/>
                <w:szCs w:val="21"/>
              </w:rPr>
            </w:pPr>
            <w:r>
              <w:rPr>
                <w:rFonts w:ascii="宋体" w:hAnsi="宋体" w:cs="宋体" w:hint="eastAsia"/>
                <w:bCs/>
                <w:color w:val="0000FF"/>
                <w:szCs w:val="21"/>
              </w:rPr>
              <w:t>②出租（售）方以上每类系统由国家版权局颁发的计算机软件著作权登记证书扫描件，需能体现著作权人为出租（售）人；</w:t>
            </w:r>
          </w:p>
          <w:p>
            <w:pPr>
              <w:snapToGrid w:val="0"/>
              <w:spacing w:before="60" w:beforeLines="25" w:after="60" w:afterLines="25" w:line="276" w:lineRule="auto"/>
              <w:rPr>
                <w:rFonts w:ascii="宋体" w:hAnsi="宋体" w:cs="宋体" w:hint="eastAsia"/>
                <w:bCs/>
                <w:color w:val="0000FF"/>
                <w:szCs w:val="21"/>
              </w:rPr>
            </w:pPr>
            <w:r>
              <w:rPr>
                <w:rFonts w:ascii="宋体" w:hAnsi="宋体" w:cs="宋体" w:hint="eastAsia"/>
                <w:bCs/>
                <w:color w:val="0000FF"/>
                <w:szCs w:val="21"/>
              </w:rPr>
              <w:t>（3）提供的计算机软件著作权登记证书扫描件如无法判断是否符合评分要求的，可同时提供系统或软件的功能截图辅助判断，证书及截图均无法判断的不得分；</w:t>
            </w:r>
          </w:p>
          <w:p>
            <w:pPr>
              <w:snapToGrid w:val="0"/>
              <w:spacing w:before="60" w:beforeLines="25" w:after="60" w:afterLines="25" w:line="276" w:lineRule="auto"/>
              <w:rPr>
                <w:rFonts w:ascii="宋体" w:eastAsia="宋体" w:hAnsi="宋体" w:cs="宋体" w:hint="eastAsia"/>
                <w:bCs/>
                <w:kern w:val="2"/>
                <w:sz w:val="21"/>
                <w:szCs w:val="21"/>
                <w:lang w:val="en-US" w:eastAsia="zh-CN" w:bidi="ar-SA"/>
              </w:rPr>
            </w:pPr>
            <w:r>
              <w:rPr>
                <w:rFonts w:ascii="宋体" w:hAnsi="宋体" w:cs="宋体" w:hint="eastAsia"/>
                <w:bCs/>
                <w:color w:val="0000FF"/>
                <w:szCs w:val="21"/>
              </w:rPr>
              <w:t>2、未按要求提供相关证明材料（或相关证明材料无法判断是否符合评分要求）的不计得分，原件备查。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Look w:val="0000"/>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4</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诚信情况</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5</w:t>
            </w:r>
          </w:p>
        </w:tc>
      </w:tr>
      <w:tr>
        <w:tblPrEx>
          <w:tblW w:w="9072" w:type="dxa"/>
          <w:jc w:val="center"/>
          <w:tblLayout w:type="fixed"/>
          <w:tblCellMar>
            <w:top w:w="20" w:type="dxa"/>
            <w:left w:w="108" w:type="dxa"/>
            <w:bottom w:w="20" w:type="dxa"/>
            <w:right w:w="108" w:type="dxa"/>
          </w:tblCellMar>
          <w:tblLook w:val="000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Look w:val="0000"/>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Look w:val="0000"/>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szCs w:val="21"/>
              </w:rPr>
              <w:t>1</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szCs w:val="21"/>
              </w:rPr>
              <w:t>诚信情况</w:t>
            </w: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hAnsi="宋体" w:cs="宋体"/>
                <w:szCs w:val="21"/>
              </w:rPr>
            </w:pPr>
            <w:r>
              <w:rPr>
                <w:rFonts w:hint="eastAsia"/>
              </w:rPr>
              <w:t>5</w:t>
            </w:r>
          </w:p>
        </w:tc>
        <w:tc>
          <w:tcPr>
            <w:tcW w:w="4196" w:type="dxa"/>
            <w:tcBorders>
              <w:top w:val="single" w:sz="8" w:space="0" w:color="000000"/>
              <w:left w:val="single" w:sz="8" w:space="0" w:color="000000"/>
              <w:bottom w:val="single" w:sz="8" w:space="0" w:color="000000"/>
              <w:right w:val="single" w:sz="8" w:space="0" w:color="000000"/>
            </w:tcBorders>
          </w:tcPr>
          <w:p>
            <w:pPr>
              <w:pStyle w:val="BodyText"/>
              <w:wordWrap w:val="0"/>
              <w:spacing w:line="240" w:lineRule="auto"/>
              <w:ind w:firstLine="420" w:firstLineChars="200"/>
              <w:rPr>
                <w:rFonts w:ascii="宋体" w:eastAsia="宋体" w:hAnsi="宋体" w:cs="宋体" w:hint="eastAsia"/>
                <w:b w:val="0"/>
                <w:bCs w:val="0"/>
                <w:sz w:val="21"/>
                <w:szCs w:val="21"/>
              </w:rPr>
            </w:pPr>
            <w:r>
              <w:rPr>
                <w:rFonts w:ascii="宋体" w:eastAsia="宋体" w:hAnsi="宋体" w:cs="宋体"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w:t>
            </w:r>
            <w:r>
              <w:rPr>
                <w:rFonts w:ascii="宋体" w:eastAsia="宋体" w:hAnsi="宋体" w:cs="宋体" w:hint="eastAsia"/>
                <w:b w:val="0"/>
                <w:bCs w:val="0"/>
                <w:sz w:val="21"/>
                <w:szCs w:val="21"/>
                <w:lang w:val="en-US" w:eastAsia="zh-CN"/>
              </w:rPr>
              <w:t>有关</w:t>
            </w:r>
            <w:r>
              <w:rPr>
                <w:rFonts w:ascii="宋体" w:eastAsia="宋体" w:hAnsi="宋体" w:cs="宋体" w:hint="eastAsia"/>
                <w:b w:val="0"/>
                <w:bCs w:val="0"/>
                <w:sz w:val="21"/>
                <w:szCs w:val="21"/>
              </w:rPr>
              <w:t>供应商诚信查询结果。</w:t>
            </w:r>
          </w:p>
          <w:p>
            <w:pPr>
              <w:pStyle w:val="BodyText"/>
              <w:wordWrap w:val="0"/>
              <w:spacing w:line="240" w:lineRule="auto"/>
              <w:ind w:firstLine="420" w:firstLineChars="200"/>
              <w:rPr>
                <w:rFonts w:ascii="宋体" w:hAnsi="宋体" w:cs="宋体"/>
                <w:szCs w:val="21"/>
              </w:rPr>
            </w:pPr>
            <w:r>
              <w:rPr>
                <w:rFonts w:ascii="宋体" w:eastAsia="宋体" w:hAnsi="宋体" w:cs="宋体" w:hint="eastAsia"/>
                <w:b w:val="0"/>
                <w:bCs w:val="0"/>
                <w:sz w:val="21"/>
                <w:szCs w:val="21"/>
                <w:lang w:val="en-US" w:eastAsia="zh-CN"/>
              </w:rPr>
              <w:t>查询渠道：通过“信用中国”（www.creditchina.gov.cn，下载信用信息报告）、“中国政府采购网”（www.ccgp.gov.cn）、以及“深圳市政府采购监管网”（http://zfcg.sz.gov.cn）查询供应商信用信息，信用信息以开标当日的查询结果为准。</w:t>
            </w:r>
          </w:p>
        </w:tc>
      </w:tr>
    </w:tbl>
    <w:p>
      <w:pPr>
        <w:rPr>
          <w:rFonts w:ascii="宋体" w:hAnsi="宋体"/>
          <w:sz w:val="24"/>
        </w:rPr>
      </w:pPr>
    </w:p>
    <w:p>
      <w:pPr>
        <w:sectPr>
          <w:pgSz w:w="11907" w:h="16840"/>
          <w:pgMar w:top="1440" w:right="1417" w:bottom="1440" w:left="1417" w:header="851" w:footer="992" w:gutter="0"/>
          <w:cols w:space="720"/>
          <w:titlePg/>
          <w:docGrid w:linePitch="462" w:charSpace="0"/>
        </w:sectPr>
      </w:pPr>
    </w:p>
    <w:p>
      <w:pPr>
        <w:jc w:val="center"/>
        <w:rPr>
          <w:rFonts w:hint="eastAsia"/>
          <w:b/>
          <w:sz w:val="120"/>
          <w:szCs w:val="120"/>
        </w:rPr>
      </w:pPr>
    </w:p>
    <w:p>
      <w:pPr>
        <w:jc w:val="center"/>
        <w:rPr>
          <w:rFonts w:hint="eastAsia"/>
          <w:b/>
          <w:sz w:val="120"/>
          <w:szCs w:val="120"/>
        </w:rPr>
      </w:pPr>
    </w:p>
    <w:p>
      <w:pPr>
        <w:jc w:val="center"/>
        <w:rPr>
          <w:rFonts w:hint="eastAsia"/>
          <w:b/>
          <w:sz w:val="120"/>
          <w:szCs w:val="120"/>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0"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5</w:t>
      </w:r>
      <w:r>
        <w:rPr>
          <w:rFonts w:hint="eastAsia"/>
          <w:b/>
          <w:sz w:val="28"/>
          <w:szCs w:val="28"/>
        </w:rPr>
        <w:t>）</w:t>
      </w:r>
      <w:bookmarkEnd w:id="0"/>
    </w:p>
    <w:p>
      <w:pPr>
        <w:ind w:firstLine="420" w:firstLineChars="200"/>
        <w:rPr>
          <w:rFonts w:hint="eastAsia"/>
        </w:rPr>
      </w:pPr>
      <w:r>
        <w:br w:type="page"/>
      </w:r>
    </w:p>
    <w:p>
      <w:pPr>
        <w:pStyle w:val="Heading1"/>
      </w:pPr>
      <w:r>
        <w:rPr>
          <w:rFonts w:hint="eastAsia"/>
        </w:rPr>
        <w:t>目   录</w:t>
      </w:r>
    </w:p>
    <w:p>
      <w:pPr>
        <w:outlineLvl w:val="0"/>
        <w:rPr>
          <w:b/>
          <w:sz w:val="24"/>
        </w:rPr>
      </w:pPr>
      <w:r>
        <w:rPr>
          <w:rFonts w:hint="eastAsia"/>
          <w:b/>
          <w:sz w:val="24"/>
        </w:rPr>
        <w:t>第一册  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1" w:name="_Hlk71994379"/>
      <w:r>
        <w:rPr>
          <w:rFonts w:ascii="宋体" w:hAnsi="宋体" w:hint="eastAsia"/>
          <w:szCs w:val="21"/>
        </w:rPr>
        <w:t>对通用条款的补充内容及其他关键信息</w:t>
      </w:r>
      <w:bookmarkEnd w:id="1"/>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b/>
          <w:sz w:val="24"/>
        </w:rPr>
      </w:pPr>
      <w:r>
        <w:rPr>
          <w:rFonts w:ascii="宋体" w:hAnsi="宋体" w:hint="eastAsia"/>
          <w:szCs w:val="21"/>
        </w:rPr>
        <w:t>第十一章  质疑处理</w:t>
      </w:r>
    </w:p>
    <w:p>
      <w:pPr>
        <w:spacing w:line="360" w:lineRule="auto"/>
        <w:ind w:firstLine="420" w:firstLineChars="200"/>
        <w:jc w:val="left"/>
        <w:rPr>
          <w:rFonts w:ascii="宋体" w:hAnsi="宋体"/>
          <w:szCs w:val="21"/>
        </w:rPr>
      </w:pPr>
    </w:p>
    <w:p>
      <w:pPr>
        <w:pStyle w:val="Heading1"/>
        <w:rPr>
          <w:sz w:val="24"/>
        </w:rPr>
      </w:pPr>
      <w:r>
        <w:br w:type="page"/>
      </w:r>
      <w:bookmarkStart w:id="2" w:name="bt合同条款"/>
      <w:bookmarkStart w:id="3" w:name="bt项目管理班子配备情况"/>
      <w:bookmarkStart w:id="4" w:name="bt商务标投标文件格式"/>
      <w:bookmarkStart w:id="5" w:name="bt其他资料2"/>
      <w:bookmarkStart w:id="6" w:name="bt投标函"/>
      <w:bookmarkStart w:id="7" w:name="合同格式"/>
      <w:bookmarkStart w:id="8" w:name="bt投标人须知"/>
      <w:bookmarkStart w:id="9" w:name="bt合同条款及格式"/>
      <w:bookmarkStart w:id="10" w:name="bt本工程承诺书"/>
      <w:bookmarkStart w:id="11" w:name="bt投标报价汇总表"/>
      <w:bookmarkStart w:id="12" w:name="bt技术标投标文件格式"/>
      <w:bookmarkStart w:id="13" w:name="bt开标一览表"/>
      <w:bookmarkStart w:id="14" w:name="bt说明"/>
      <w:bookmarkStart w:id="15" w:name="bt投标人情况介绍"/>
      <w:bookmarkStart w:id="16" w:name="bt其他资料由投标人自定"/>
      <w:bookmarkStart w:id="17" w:name="bt投标文件签署授权委托书"/>
      <w:bookmarkStart w:id="18" w:name="bt合同格式"/>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Pr>
          <w:rFonts w:hint="eastAsia"/>
        </w:rPr>
        <w:t>第一册</w:t>
      </w:r>
      <w:r>
        <w:rPr>
          <w:rFonts w:hint="eastAsia"/>
          <w:lang w:val="en-US" w:eastAsia="zh-CN"/>
        </w:rPr>
        <w:t xml:space="preserve">  </w:t>
      </w:r>
      <w:r>
        <w:rPr>
          <w:rFonts w:hint="eastAsia"/>
        </w:rPr>
        <w:t>专用条款</w:t>
      </w:r>
    </w:p>
    <w:p>
      <w:pPr>
        <w:pStyle w:val="Heading2"/>
        <w:rPr>
          <w:rFonts w:hint="eastAsia"/>
          <w:sz w:val="28"/>
          <w:szCs w:val="28"/>
        </w:rPr>
      </w:pPr>
      <w:r>
        <w:rPr>
          <w:rFonts w:hint="eastAsia"/>
          <w:sz w:val="28"/>
          <w:szCs w:val="28"/>
        </w:rPr>
        <w:t>第一章  招标公告</w:t>
      </w:r>
    </w:p>
    <w:tbl>
      <w:tblPr>
        <w:tblStyle w:val="TableNormal"/>
        <w:tblW w:w="8147" w:type="dxa"/>
        <w:jc w:val="center"/>
        <w:tblCellSpacing w:w="0" w:type="dxa"/>
        <w:tblLayout w:type="fixed"/>
        <w:tblCellMar>
          <w:top w:w="0" w:type="dxa"/>
          <w:left w:w="0" w:type="dxa"/>
          <w:bottom w:w="0" w:type="dxa"/>
          <w:right w:w="0" w:type="dxa"/>
        </w:tblCellMar>
        <w:tblLook w:val="0000"/>
      </w:tblPr>
      <w:tblGrid>
        <w:gridCol w:w="8147"/>
      </w:tblGrid>
      <w:tr>
        <w:tblPrEx>
          <w:tblW w:w="8147" w:type="dxa"/>
          <w:jc w:val="center"/>
          <w:tblCellSpacing w:w="0" w:type="dxa"/>
          <w:tblLayout w:type="fixed"/>
          <w:tblCellMar>
            <w:top w:w="0" w:type="dxa"/>
            <w:left w:w="0" w:type="dxa"/>
            <w:bottom w:w="0" w:type="dxa"/>
            <w:right w:w="0" w:type="dxa"/>
          </w:tblCellMar>
          <w:tblLook w:val="0000"/>
        </w:tblPrEx>
        <w:trPr>
          <w:tblCellSpacing w:w="0" w:type="dxa"/>
          <w:jc w:val="center"/>
        </w:trPr>
        <w:tc>
          <w:tcPr>
            <w:tcW w:w="8147" w:type="dxa"/>
            <w:vAlign w:val="center"/>
          </w:tcPr>
          <w:tbl>
            <w:tblPr>
              <w:tblStyle w:val="TableNormal"/>
              <w:tblW w:w="8147" w:type="dxa"/>
              <w:jc w:val="center"/>
              <w:tblCellSpacing w:w="0" w:type="dxa"/>
              <w:tblInd w:w="30" w:type="dxa"/>
              <w:tblLayout w:type="fixed"/>
              <w:tblCellMar>
                <w:top w:w="30" w:type="dxa"/>
                <w:left w:w="30" w:type="dxa"/>
                <w:bottom w:w="30" w:type="dxa"/>
                <w:right w:w="30" w:type="dxa"/>
              </w:tblCellMar>
              <w:tblLook w:val="0000"/>
            </w:tblPr>
            <w:tblGrid>
              <w:gridCol w:w="8147"/>
            </w:tblGrid>
            <w:tr>
              <w:tblPrEx>
                <w:tblW w:w="8147" w:type="dxa"/>
                <w:jc w:val="center"/>
                <w:tblCellSpacing w:w="0" w:type="dxa"/>
                <w:tblInd w:w="30" w:type="dxa"/>
                <w:tblLayout w:type="fixed"/>
                <w:tblCellMar>
                  <w:top w:w="30" w:type="dxa"/>
                  <w:left w:w="30" w:type="dxa"/>
                  <w:bottom w:w="30" w:type="dxa"/>
                  <w:right w:w="30" w:type="dxa"/>
                </w:tblCellMar>
                <w:tblLook w:val="0000"/>
              </w:tblPrEx>
              <w:trPr>
                <w:tblCellSpacing w:w="0" w:type="dxa"/>
                <w:jc w:val="center"/>
              </w:trPr>
              <w:tc>
                <w:tcPr>
                  <w:tcW w:w="8147" w:type="dxa"/>
                </w:tcPr>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630" w:firstLineChars="300"/>
                    <w:rPr>
                      <w:rFonts w:ascii="宋体" w:eastAsia="宋体" w:hAnsi="宋体" w:cs="宋体" w:hint="eastAsia"/>
                      <w:kern w:val="0"/>
                      <w:szCs w:val="21"/>
                      <w:lang w:eastAsia="zh-CN"/>
                    </w:rPr>
                  </w:pPr>
                  <w:r>
                    <w:rPr>
                      <w:rFonts w:ascii="宋体" w:hAnsi="宋体" w:cs="宋体" w:hint="eastAsia"/>
                      <w:kern w:val="0"/>
                      <w:szCs w:val="21"/>
                    </w:rPr>
                    <w:t>1</w:t>
                  </w:r>
                  <w:r>
                    <w:rPr>
                      <w:rFonts w:ascii="宋体" w:hAnsi="宋体" w:cs="宋体"/>
                      <w:kern w:val="0"/>
                      <w:szCs w:val="21"/>
                    </w:rPr>
                    <w:t>.</w:t>
                  </w:r>
                  <w:r>
                    <w:rPr>
                      <w:rFonts w:ascii="宋体" w:hAnsi="宋体" w:cs="宋体" w:hint="eastAsia"/>
                      <w:kern w:val="0"/>
                      <w:szCs w:val="21"/>
                    </w:rPr>
                    <w:t>具有独立法人资格或是具有独立承担民事责任能力的其它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p>
                <w:p>
                  <w:pPr>
                    <w:ind w:firstLine="630" w:firstLineChars="300"/>
                    <w:rPr>
                      <w:rFonts w:ascii="宋体" w:hAnsi="宋体" w:cs="宋体"/>
                      <w:kern w:val="0"/>
                      <w:szCs w:val="21"/>
                    </w:rPr>
                  </w:pPr>
                  <w:r>
                    <w:rPr>
                      <w:rFonts w:ascii="宋体" w:hAnsi="宋体" w:cs="宋体" w:hint="eastAsia"/>
                      <w:color w:val="FF0000"/>
                      <w:kern w:val="0"/>
                      <w:szCs w:val="21"/>
                    </w:rPr>
                    <w:t>2.本项目不接受联合体投标</w:t>
                  </w:r>
                  <w:r>
                    <w:rPr>
                      <w:rFonts w:ascii="宋体" w:hAnsi="宋体" w:cs="宋体" w:hint="eastAsia"/>
                      <w:color w:val="FF0000"/>
                      <w:kern w:val="0"/>
                      <w:szCs w:val="21"/>
                      <w:lang w:val="en-US" w:eastAsia="zh-CN"/>
                    </w:rPr>
                    <w:t>，</w:t>
                  </w:r>
                  <w:r>
                    <w:rPr>
                      <w:rFonts w:ascii="宋体" w:hAnsi="宋体" w:cs="宋体" w:hint="eastAsia"/>
                      <w:color w:val="FF0000"/>
                      <w:kern w:val="0"/>
                      <w:szCs w:val="21"/>
                    </w:rPr>
                    <w:t>不接受投标人选用进口产品参与投标（由供应商在《政府采购投标及履约承诺函》中作出声明）；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630" w:firstLineChars="300"/>
                    <w:rPr>
                      <w:rFonts w:ascii="宋体" w:hAnsi="宋体" w:cs="宋体" w:hint="eastAsia"/>
                      <w:kern w:val="0"/>
                      <w:szCs w:val="21"/>
                      <w:lang w:val="en-US" w:eastAsia="zh-CN"/>
                    </w:rPr>
                  </w:pPr>
                  <w:r>
                    <w:rPr>
                      <w:rFonts w:ascii="宋体" w:hAnsi="宋体" w:cs="宋体" w:hint="eastAsia"/>
                      <w:kern w:val="0"/>
                      <w:szCs w:val="21"/>
                      <w:lang w:val="en-US" w:eastAsia="zh-CN"/>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r>
                    <w:rPr>
                      <w:rFonts w:ascii="宋体" w:hAnsi="宋体" w:cs="宋体" w:hint="eastAsia"/>
                      <w:kern w:val="0"/>
                      <w:szCs w:val="21"/>
                      <w:lang w:val="en-US" w:eastAsia="zh-CN"/>
                    </w:rPr>
                    <w:t>；</w:t>
                  </w:r>
                </w:p>
                <w:p>
                  <w:pPr>
                    <w:ind w:firstLine="630" w:firstLineChars="300"/>
                    <w:rPr>
                      <w:rFonts w:ascii="宋体" w:hAnsi="宋体" w:cs="宋体" w:hint="default"/>
                      <w:color w:val="FF0000"/>
                      <w:kern w:val="0"/>
                      <w:szCs w:val="21"/>
                      <w:lang w:val="en-US" w:eastAsia="zh-CN"/>
                    </w:rPr>
                  </w:pPr>
                  <w:r>
                    <w:rPr>
                      <w:rFonts w:ascii="宋体" w:hAnsi="宋体" w:cs="宋体" w:hint="eastAsia"/>
                      <w:color w:val="FF0000"/>
                      <w:kern w:val="0"/>
                      <w:szCs w:val="21"/>
                      <w:lang w:val="en-US" w:eastAsia="zh-CN"/>
                    </w:rPr>
                    <w:t>6.不存在《深圳市财政局政府采购供应商信用信息管理办法》（深财规〔2023〕3号）列明的严重违法失信行为</w:t>
                  </w:r>
                  <w:r>
                    <w:rPr>
                      <w:rFonts w:ascii="宋体" w:hAnsi="宋体" w:cs="宋体" w:hint="eastAsia"/>
                      <w:color w:val="FF0000"/>
                      <w:kern w:val="0"/>
                      <w:szCs w:val="21"/>
                    </w:rPr>
                    <w:t>（由供应商在《政府采购投标及履约承诺函》中作出声明）</w:t>
                  </w:r>
                  <w:r>
                    <w:rPr>
                      <w:rFonts w:ascii="宋体" w:hAnsi="宋体" w:cs="宋体" w:hint="eastAsia"/>
                      <w:color w:val="FF0000"/>
                      <w:kern w:val="0"/>
                      <w:szCs w:val="21"/>
                      <w:lang w:eastAsia="zh-CN"/>
                    </w:rPr>
                    <w:t>；</w:t>
                  </w:r>
                  <w:r>
                    <w:rPr>
                      <w:rFonts w:ascii="宋体" w:hAnsi="宋体" w:cs="宋体" w:hint="eastAsia"/>
                      <w:color w:val="FF0000"/>
                      <w:kern w:val="0"/>
                      <w:szCs w:val="21"/>
                      <w:lang w:val="en-US" w:eastAsia="zh-CN"/>
                    </w:rPr>
                    <w:t>;</w:t>
                  </w:r>
                </w:p>
                <w:p>
                  <w:pPr>
                    <w:ind w:firstLine="630" w:firstLineChars="300"/>
                    <w:rPr>
                      <w:rFonts w:ascii="宋体" w:hAnsi="宋体" w:cs="宋体" w:hint="eastAsia"/>
                      <w:kern w:val="0"/>
                      <w:szCs w:val="21"/>
                      <w:lang w:val="en-US" w:eastAsia="zh-CN"/>
                    </w:rPr>
                  </w:pPr>
                  <w:r>
                    <w:rPr>
                      <w:rFonts w:ascii="宋体" w:hAnsi="宋体" w:cs="宋体" w:hint="eastAsia"/>
                      <w:kern w:val="0"/>
                      <w:szCs w:val="21"/>
                      <w:lang w:val="en-US" w:eastAsia="zh-CN"/>
                    </w:rPr>
                    <w:t>7</w:t>
                  </w:r>
                  <w:r>
                    <w:rPr>
                      <w:rFonts w:ascii="宋体" w:hAnsi="宋体" w:cs="宋体" w:hint="eastAsia"/>
                      <w:kern w:val="0"/>
                      <w:szCs w:val="21"/>
                    </w:rPr>
                    <w:t>.为采购项目提供整体设计、规范编制或者项目管理、监理、检测等服务的供应商，不得再参加该采购项目的其他采购活动（由供应商在《政府采购投标及履约承诺函》中作出声明）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Cs w:val="21"/>
                      <w:lang w:val="en-US" w:eastAsia="zh-CN"/>
                    </w:rPr>
                    <w:t>；</w:t>
                  </w:r>
                </w:p>
                <w:p>
                  <w:pPr>
                    <w:ind w:firstLine="630" w:firstLineChars="300"/>
                    <w:rPr>
                      <w:rFonts w:hint="eastAsia"/>
                      <w:lang w:eastAsia="zh-CN"/>
                    </w:rPr>
                  </w:pPr>
                  <w:r>
                    <w:rPr>
                      <w:rFonts w:ascii="宋体" w:eastAsia="宋体" w:hAnsi="宋体" w:cs="宋体" w:hint="eastAsia"/>
                      <w:color w:val="FF0000"/>
                      <w:kern w:val="0"/>
                      <w:sz w:val="21"/>
                      <w:szCs w:val="21"/>
                      <w:lang w:val="en-US" w:eastAsia="zh-CN" w:bidi="ar-SA"/>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pPr>
                    <w:ind w:firstLine="420" w:firstLineChars="200"/>
                    <w:rPr>
                      <w:rFonts w:ascii="宋体" w:hAnsi="宋体" w:cs="宋体"/>
                      <w:b/>
                      <w:bCs/>
                      <w:kern w:val="0"/>
                      <w:szCs w:val="21"/>
                      <w:highlight w:val="yellow"/>
                    </w:rPr>
                  </w:pPr>
                  <w:r>
                    <w:rPr>
                      <w:rFonts w:ascii="宋体" w:hAnsi="宋体" w:cs="宋体" w:hint="eastAsia"/>
                      <w:kern w:val="0"/>
                      <w:szCs w:val="21"/>
                      <w:highlight w:val="yellow"/>
                      <w:lang w:val="en-US" w:eastAsia="zh-CN"/>
                    </w:rPr>
                    <w:t>9.</w:t>
                  </w:r>
                  <w:r>
                    <w:rPr>
                      <w:rFonts w:ascii="宋体" w:hAnsi="宋体" w:cs="宋体" w:hint="eastAsia"/>
                      <w:kern w:val="0"/>
                      <w:szCs w:val="21"/>
                      <w:highlight w:val="yellow"/>
                    </w:rPr>
                    <w:t>本项目</w:t>
                  </w:r>
                  <w:r>
                    <w:rPr>
                      <w:rFonts w:ascii="宋体" w:hAnsi="宋体" w:cs="宋体" w:hint="eastAsia"/>
                      <w:kern w:val="0"/>
                      <w:szCs w:val="21"/>
                      <w:highlight w:val="yellow"/>
                      <w:lang w:val="en-US" w:eastAsia="zh-CN"/>
                    </w:rPr>
                    <w:t>全部</w:t>
                  </w:r>
                  <w:r>
                    <w:rPr>
                      <w:rFonts w:ascii="宋体" w:hAnsi="宋体" w:cs="宋体" w:hint="eastAsia"/>
                      <w:kern w:val="0"/>
                      <w:szCs w:val="21"/>
                      <w:highlight w:val="yellow"/>
                    </w:rPr>
                    <w:t>专门面向中小企业采购：是，</w:t>
                  </w:r>
                  <w:r>
                    <w:rPr>
                      <w:rFonts w:ascii="宋体" w:hAnsi="宋体" w:cs="宋体" w:hint="eastAsia"/>
                      <w:kern w:val="0"/>
                      <w:szCs w:val="21"/>
                      <w:highlight w:val="yellow"/>
                      <w:lang w:val="en-US" w:eastAsia="zh-CN"/>
                    </w:rPr>
                    <w:t>本项目的承接服务商为</w:t>
                  </w:r>
                  <w:r>
                    <w:rPr>
                      <w:rFonts w:ascii="宋体" w:hAnsi="宋体" w:cs="宋体" w:hint="eastAsia"/>
                      <w:kern w:val="0"/>
                      <w:szCs w:val="21"/>
                      <w:highlight w:val="yellow"/>
                    </w:rPr>
                    <w:t>符合政策要求的中小微企业、残疾人福利性</w:t>
                  </w:r>
                  <w:r>
                    <w:rPr>
                      <w:rFonts w:ascii="宋体" w:hAnsi="宋体" w:cs="宋体" w:hint="eastAsia"/>
                      <w:kern w:val="0"/>
                      <w:szCs w:val="21"/>
                      <w:highlight w:val="yellow"/>
                      <w:lang w:val="en-US" w:eastAsia="zh-CN"/>
                    </w:rPr>
                    <w:t>单位或</w:t>
                  </w:r>
                  <w:r>
                    <w:rPr>
                      <w:rFonts w:ascii="宋体" w:hAnsi="宋体" w:cs="宋体" w:hint="eastAsia"/>
                      <w:kern w:val="0"/>
                      <w:szCs w:val="21"/>
                      <w:highlight w:val="yellow"/>
                    </w:rPr>
                    <w:t>监狱企业（由供应商在《中小企业声明函、残疾人福利性单位声明函及监狱企业声明函》中作出声明</w:t>
                  </w:r>
                  <w:r>
                    <w:rPr>
                      <w:rFonts w:ascii="宋体" w:hAnsi="宋体" w:cs="宋体" w:hint="eastAsia"/>
                      <w:kern w:val="0"/>
                      <w:szCs w:val="21"/>
                      <w:highlight w:val="yellow"/>
                      <w:lang w:eastAsia="zh-CN"/>
                    </w:rPr>
                    <w:t>；</w:t>
                  </w:r>
                  <w:r>
                    <w:rPr>
                      <w:rFonts w:ascii="宋体" w:hAnsi="宋体" w:cs="宋体" w:hint="eastAsia"/>
                      <w:kern w:val="0"/>
                      <w:szCs w:val="21"/>
                      <w:highlight w:val="yellow"/>
                      <w:lang w:val="en-US" w:eastAsia="zh-CN"/>
                    </w:rPr>
                    <w:t>未提供声明函或声明函不符合“填写指引”的，按资格审查不通过处理</w:t>
                  </w:r>
                  <w:r>
                    <w:rPr>
                      <w:rFonts w:ascii="宋体" w:hAnsi="宋体" w:cs="宋体" w:hint="eastAsia"/>
                      <w:kern w:val="0"/>
                      <w:szCs w:val="21"/>
                      <w:highlight w:val="yellow"/>
                    </w:rPr>
                    <w:t>）</w:t>
                  </w:r>
                  <w:r>
                    <w:rPr>
                      <w:rFonts w:ascii="宋体" w:hAnsi="宋体" w:cs="宋体" w:hint="eastAsia"/>
                      <w:kern w:val="0"/>
                      <w:szCs w:val="21"/>
                      <w:highlight w:val="yellow"/>
                      <w:lang w:eastAsia="zh-CN"/>
                    </w:rPr>
                    <w:t>。</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注：（1）“信用中国”（www.creditchina.gov.cn</w:t>
                  </w:r>
                  <w:r>
                    <w:rPr>
                      <w:rFonts w:ascii="宋体" w:hAnsi="宋体" w:cs="宋体" w:hint="eastAsia"/>
                      <w:kern w:val="0"/>
                      <w:szCs w:val="21"/>
                      <w:lang w:eastAsia="zh-CN"/>
                    </w:rPr>
                    <w:t>，</w:t>
                  </w:r>
                  <w:r>
                    <w:rPr>
                      <w:rFonts w:ascii="宋体" w:hAnsi="宋体" w:cs="宋体" w:hint="eastAsia"/>
                      <w:kern w:val="0"/>
                      <w:szCs w:val="21"/>
                      <w:lang w:val="en-US" w:eastAsia="zh-CN"/>
                    </w:rPr>
                    <w:t>查询</w:t>
                  </w:r>
                  <w:r>
                    <w:rPr>
                      <w:rFonts w:ascii="宋体" w:hAnsi="宋体" w:cs="宋体" w:hint="eastAsia"/>
                      <w:kern w:val="0"/>
                      <w:szCs w:val="21"/>
                    </w:rPr>
                    <w:t>“信用服务”栏的“重大税收违法失信主体”“失信被执行人”</w:t>
                  </w:r>
                  <w:r>
                    <w:rPr>
                      <w:rFonts w:ascii="宋体" w:hAnsi="宋体" w:cs="宋体" w:hint="eastAsia"/>
                      <w:kern w:val="0"/>
                      <w:szCs w:val="21"/>
                      <w:lang w:val="en-US" w:eastAsia="zh-CN"/>
                    </w:rPr>
                    <w:t>或者下载信用信息报告）</w:t>
                  </w:r>
                  <w:r>
                    <w:rPr>
                      <w:rFonts w:ascii="宋体" w:hAnsi="宋体" w:cs="宋体" w:hint="eastAsia"/>
                      <w:kern w:val="0"/>
                      <w:szCs w:val="21"/>
                    </w:rPr>
                    <w:t>，“中国政府采购网”（www.ccgp.gov.cn）中的“政府采购严重违法失信行为记录名单”，以及“深圳市政府采购监管网”（http://zfcg.sz.gov.cn）为供应商信用信息的查询渠道，相关信息以开标当日的查询结果为准；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spacing w:beforeAutospacing="1" w:afterAutospacing="1"/>
                    <w:ind w:firstLine="420" w:firstLineChars="200"/>
                    <w:rPr>
                      <w:rFonts w:ascii="宋体" w:hAnsi="宋体" w:cs="宋体"/>
                      <w:sz w:val="24"/>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tc>
            </w:tr>
          </w:tbl>
          <w:p>
            <w:pPr>
              <w:rPr>
                <w:rFonts w:ascii="宋体" w:hAnsi="宋体" w:cs="宋体"/>
                <w:sz w:val="24"/>
              </w:rPr>
            </w:pPr>
          </w:p>
        </w:tc>
      </w:tr>
    </w:tbl>
    <w:p>
      <w: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19" w:name="_Toc73521547"/>
      <w:bookmarkStart w:id="20" w:name="_Toc73518117"/>
      <w:bookmarkStart w:id="21" w:name="_Toc73521635"/>
      <w:bookmarkStart w:id="22" w:name="_Toc60560625"/>
      <w:bookmarkStart w:id="23" w:name="_Toc100052364"/>
      <w:bookmarkStart w:id="24" w:name="_Toc73517639"/>
      <w:bookmarkStart w:id="25" w:name="_Toc101074876"/>
      <w:bookmarkStart w:id="26" w:name="_Toc60631620"/>
      <w:r>
        <w:rPr>
          <w:rFonts w:hint="eastAsia"/>
          <w:szCs w:val="24"/>
        </w:rPr>
        <w:t>一、对通用条款的补充内容</w:t>
      </w:r>
      <w:bookmarkEnd w:id="19"/>
      <w:bookmarkEnd w:id="20"/>
      <w:bookmarkEnd w:id="21"/>
      <w:bookmarkEnd w:id="22"/>
      <w:bookmarkEnd w:id="23"/>
      <w:bookmarkEnd w:id="24"/>
      <w:bookmarkEnd w:id="25"/>
      <w:bookmarkEnd w:id="26"/>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Look w:val="0000"/>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b/>
                <w:bCs/>
              </w:rPr>
            </w:pPr>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eastAsia="宋体" w:hAnsi="宋体" w:cs="Arial" w:hint="eastAsia"/>
                <w:b/>
                <w:szCs w:val="21"/>
              </w:rPr>
              <w:t>深圳市宝安区西湾小学</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pPr>
            <w:r>
              <w:rPr>
                <w:rFonts w:hint="eastAsia"/>
              </w:rPr>
              <w:t>深圳公共资源交易中心</w:t>
            </w:r>
          </w:p>
          <w:p>
            <w:pPr>
              <w:jc w:val="center"/>
              <w:rPr>
                <w:rFonts w:ascii="宋体" w:hAnsi="宋体"/>
              </w:rPr>
            </w:pPr>
            <w:r>
              <w:rPr>
                <w:rFonts w:hint="eastAsia"/>
              </w:rPr>
              <w:t>（深圳交易集团有限公司</w:t>
            </w:r>
            <w:r>
              <w:rPr>
                <w:rFonts w:hint="eastAsia"/>
                <w:lang w:val="en-US" w:eastAsia="zh-CN"/>
              </w:rPr>
              <w:t>宝安</w:t>
            </w:r>
            <w:r>
              <w:rPr>
                <w:rFonts w:hint="eastAsia"/>
              </w:rPr>
              <w:t>分公司）</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120个日历日</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不接受</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投标文件大小不得超过100MB</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27" w:name="_Hlk71664860"/>
            <w:r>
              <w:rPr>
                <w:rFonts w:ascii="宋体" w:hAnsi="宋体" w:hint="eastAsia"/>
              </w:rPr>
              <w:t>样品、现场演示、方案讲解</w:t>
            </w:r>
            <w:bookmarkEnd w:id="27"/>
          </w:p>
        </w:tc>
        <w:tc>
          <w:tcPr>
            <w:tcW w:w="4980" w:type="dxa"/>
            <w:vAlign w:val="center"/>
          </w:tcPr>
          <w:p>
            <w:pPr>
              <w:jc w:val="center"/>
              <w:rPr>
                <w:rFonts w:ascii="宋体" w:hAnsi="宋体"/>
              </w:rPr>
            </w:pPr>
            <w:r>
              <w:rPr>
                <w:rFonts w:hint="eastAsia"/>
              </w:rPr>
              <w:t>如有样品、演示、方案讲解，具体安排见第三章 用户需求书相关要求</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hint="eastAsia"/>
              </w:rPr>
              <w:t>综合评分法</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hint="eastAsia"/>
              </w:rPr>
              <w:t>评定分离</w:t>
            </w:r>
          </w:p>
        </w:tc>
      </w:tr>
      <w:tr>
        <w:tblPrEx>
          <w:tblW w:w="8367" w:type="dxa"/>
          <w:jc w:val="center"/>
          <w:tblLayout w:type="fixed"/>
          <w:tblCellMar>
            <w:top w:w="0" w:type="dxa"/>
            <w:left w:w="108" w:type="dxa"/>
            <w:bottom w:w="0" w:type="dxa"/>
            <w:right w:w="108" w:type="dxa"/>
          </w:tblCellMar>
          <w:tblLook w:val="0000"/>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hint="eastAsia"/>
              </w:rPr>
              <w:t>不需要</w:t>
            </w:r>
          </w:p>
        </w:tc>
      </w:tr>
    </w:tbl>
    <w:p>
      <w:pPr>
        <w:rPr>
          <w:b/>
        </w:rPr>
      </w:pPr>
      <w:r>
        <w:rPr>
          <w:rFonts w:hint="eastAsia"/>
          <w:szCs w:val="21"/>
        </w:rPr>
        <w:t>备注：本表是通用条款相关条款的补充和明确，如与通用条款内容相冲突的，以本表为准。</w:t>
      </w:r>
    </w:p>
    <w:p>
      <w:pPr>
        <w:rPr>
          <w:b/>
        </w:rPr>
      </w:pP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spacing w:line="276" w:lineRule="auto"/>
        <w:ind w:firstLine="420" w:firstLineChars="200"/>
        <w:jc w:val="left"/>
        <w:rPr>
          <w:rFonts w:ascii="宋体" w:eastAsia="宋体" w:hAnsi="宋体"/>
          <w:b/>
          <w:kern w:val="0"/>
          <w:szCs w:val="20"/>
        </w:rPr>
      </w:pPr>
      <w:bookmarkStart w:id="28" w:name="_Hlk72579465"/>
      <w:r>
        <w:rPr>
          <w:rFonts w:ascii="宋体" w:eastAsia="宋体" w:hAnsi="宋体" w:hint="eastAsia"/>
          <w:b/>
          <w:kern w:val="0"/>
          <w:szCs w:val="20"/>
        </w:rPr>
        <w:t>1、评标定标信息</w:t>
      </w:r>
    </w:p>
    <w:p>
      <w:pPr>
        <w:pStyle w:val="BodyText2"/>
      </w:pPr>
    </w:p>
    <w:p>
      <w:pPr>
        <w:jc w:val="center"/>
        <w:rPr>
          <w:b/>
        </w:rPr>
      </w:pPr>
      <w:r>
        <w:rPr>
          <w:rFonts w:hint="eastAsia"/>
          <w:b/>
        </w:rPr>
        <w:t>评定分离项目</w:t>
      </w:r>
    </w:p>
    <w:tbl>
      <w:tblPr>
        <w:tblStyle w:val="TableGrid"/>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4132"/>
        <w:gridCol w:w="4397"/>
      </w:tblGrid>
      <w:tr>
        <w:tblPrEx>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c>
          <w:tcPr>
            <w:tcW w:w="4132" w:type="dxa"/>
          </w:tcPr>
          <w:p>
            <w:pPr>
              <w:jc w:val="center"/>
            </w:pPr>
            <w:r>
              <w:rPr>
                <w:rFonts w:hint="eastAsia"/>
              </w:rPr>
              <w:t>评标方法</w:t>
            </w:r>
          </w:p>
        </w:tc>
        <w:tc>
          <w:tcPr>
            <w:tcW w:w="4397" w:type="dxa"/>
          </w:tcPr>
          <w:p>
            <w:pPr>
              <w:jc w:val="center"/>
            </w:pPr>
            <w:r>
              <w:rPr>
                <w:rFonts w:hint="eastAsia"/>
              </w:rPr>
              <w:t>综合评分法</w:t>
            </w:r>
          </w:p>
        </w:tc>
      </w:tr>
      <w:tr>
        <w:tblPrEx>
          <w:tblW w:w="8529" w:type="dxa"/>
          <w:tblLayout w:type="fixed"/>
          <w:tblCellMar>
            <w:top w:w="0" w:type="dxa"/>
            <w:left w:w="108" w:type="dxa"/>
            <w:bottom w:w="0" w:type="dxa"/>
            <w:right w:w="108" w:type="dxa"/>
          </w:tblCellMar>
          <w:tblLook w:val="0000"/>
        </w:tblPrEx>
        <w:tc>
          <w:tcPr>
            <w:tcW w:w="4132" w:type="dxa"/>
          </w:tcPr>
          <w:p>
            <w:pPr>
              <w:jc w:val="center"/>
            </w:pPr>
            <w:r>
              <w:rPr>
                <w:rFonts w:hint="eastAsia"/>
              </w:rPr>
              <w:t>定标方法</w:t>
            </w:r>
          </w:p>
        </w:tc>
        <w:tc>
          <w:tcPr>
            <w:tcW w:w="4397" w:type="dxa"/>
          </w:tcPr>
          <w:p>
            <w:pPr>
              <w:jc w:val="center"/>
            </w:pPr>
            <w:r>
              <w:rPr>
                <w:rFonts w:hint="eastAsia"/>
              </w:rPr>
              <w:t>自定法</w:t>
            </w:r>
          </w:p>
        </w:tc>
      </w:tr>
      <w:tr>
        <w:tblPrEx>
          <w:tblW w:w="8529" w:type="dxa"/>
          <w:tblLayout w:type="fixed"/>
          <w:tblCellMar>
            <w:top w:w="0" w:type="dxa"/>
            <w:left w:w="108" w:type="dxa"/>
            <w:bottom w:w="0" w:type="dxa"/>
            <w:right w:w="108" w:type="dxa"/>
          </w:tblCellMar>
          <w:tblLook w:val="0000"/>
        </w:tblPrEx>
        <w:tc>
          <w:tcPr>
            <w:tcW w:w="4132" w:type="dxa"/>
          </w:tcPr>
          <w:p>
            <w:pPr>
              <w:jc w:val="center"/>
            </w:pPr>
            <w:r>
              <w:rPr>
                <w:rFonts w:hint="eastAsia"/>
              </w:rPr>
              <w:t>推荐候选中标供应商家数</w:t>
            </w:r>
          </w:p>
        </w:tc>
        <w:tc>
          <w:tcPr>
            <w:tcW w:w="4397" w:type="dxa"/>
          </w:tcPr>
          <w:p>
            <w:pPr>
              <w:jc w:val="center"/>
            </w:pPr>
            <w:r>
              <w:rPr>
                <w:rFonts w:hint="eastAsia"/>
              </w:rPr>
              <w:t>3</w:t>
            </w:r>
          </w:p>
        </w:tc>
      </w:tr>
      <w:tr>
        <w:tblPrEx>
          <w:tblW w:w="8529" w:type="dxa"/>
          <w:tblLayout w:type="fixed"/>
          <w:tblCellMar>
            <w:top w:w="0" w:type="dxa"/>
            <w:left w:w="108" w:type="dxa"/>
            <w:bottom w:w="0" w:type="dxa"/>
            <w:right w:w="108" w:type="dxa"/>
          </w:tblCellMar>
          <w:tblLook w:val="0000"/>
        </w:tblPrEx>
        <w:tc>
          <w:tcPr>
            <w:tcW w:w="4132" w:type="dxa"/>
          </w:tcPr>
          <w:p>
            <w:pPr>
              <w:jc w:val="center"/>
            </w:pPr>
            <w:r>
              <w:rPr>
                <w:rFonts w:hint="eastAsia"/>
              </w:rPr>
              <w:t>中标供应商家数</w:t>
            </w:r>
          </w:p>
        </w:tc>
        <w:tc>
          <w:tcPr>
            <w:tcW w:w="4397" w:type="dxa"/>
          </w:tcPr>
          <w:p>
            <w:pPr>
              <w:jc w:val="center"/>
            </w:pPr>
            <w:r>
              <w:rPr>
                <w:rFonts w:hint="eastAsia"/>
              </w:rPr>
              <w:t>1</w:t>
            </w:r>
          </w:p>
        </w:tc>
      </w:tr>
    </w:tbl>
    <w:p>
      <w:pPr>
        <w:ind w:firstLine="420" w:firstLineChars="200"/>
        <w:rPr>
          <w:rFonts w:ascii="宋体" w:hAnsi="宋体"/>
          <w:b/>
        </w:rPr>
      </w:pPr>
      <w:bookmarkEnd w:id="28"/>
    </w:p>
    <w:p>
      <w:pPr>
        <w:ind w:firstLine="420" w:firstLineChars="200"/>
        <w:rPr>
          <w:rFonts w:hint="eastAsia"/>
          <w:b/>
        </w:rPr>
      </w:pPr>
      <w:r>
        <w:rPr>
          <w:rFonts w:hint="eastAsia"/>
          <w:b/>
        </w:rPr>
        <w:t>（二）其他事项</w:t>
      </w:r>
    </w:p>
    <w:p>
      <w:pPr>
        <w:ind w:firstLine="420" w:firstLineChars="200"/>
      </w:pPr>
      <w:r>
        <w:rPr>
          <w:b/>
          <w:bCs/>
        </w:rPr>
        <w:t>1</w:t>
      </w:r>
      <w:r>
        <w:rPr>
          <w:rFonts w:hint="eastAsia"/>
          <w:b/>
          <w:bCs/>
        </w:rPr>
        <w:t>、关于享受优惠政策的主体及价格扣除比例</w:t>
      </w:r>
    </w:p>
    <w:p>
      <w:pPr>
        <w:ind w:firstLine="420" w:firstLineChars="200"/>
        <w:rPr>
          <w:rFonts w:eastAsia="宋体" w:hint="default"/>
          <w:lang w:val="en-US" w:eastAsia="zh-CN"/>
        </w:rPr>
      </w:pPr>
      <w:r>
        <w:rPr>
          <w:rFonts w:hint="eastAsia"/>
        </w:rPr>
        <w:t>（1）</w:t>
      </w:r>
      <w:r>
        <w:rPr>
          <w:rFonts w:ascii="Times New Roman" w:eastAsia="宋体" w:hint="eastAsia"/>
          <w:lang w:val="en-US" w:eastAsia="zh-CN"/>
        </w:rPr>
        <w:t>专门面向中小企业采购的项目，不再执行价格扣除比例。</w:t>
      </w:r>
    </w:p>
    <w:p>
      <w:pPr>
        <w:ind w:firstLine="420" w:firstLineChars="200"/>
      </w:pPr>
      <w:r>
        <w:rPr>
          <w:rFonts w:hint="eastAsia"/>
        </w:rPr>
        <w:t>（</w:t>
      </w:r>
      <w:r>
        <w:rPr>
          <w:rFonts w:hint="eastAsia"/>
          <w:lang w:val="en-US" w:eastAsia="zh-CN"/>
        </w:rPr>
        <w:t>2</w:t>
      </w:r>
      <w:r>
        <w:rPr>
          <w:rFonts w:hint="eastAsia"/>
        </w:rPr>
        <w:t>）</w:t>
      </w:r>
      <w:r>
        <w:rPr>
          <w:rFonts w:ascii="Times New Roman" w:eastAsia="宋体" w:hint="eastAsia"/>
          <w:lang w:val="en-US" w:eastAsia="zh-CN"/>
        </w:rPr>
        <w:t>非专门面向中小企业采购的项目，应执行价格扣除比例：</w:t>
      </w:r>
      <w:r>
        <w:rPr>
          <w:rFonts w:hint="eastAsia"/>
          <w:lang w:val="en-US" w:eastAsia="zh-CN"/>
        </w:rPr>
        <w:t>供应商</w:t>
      </w:r>
      <w:r>
        <w:rPr>
          <w:rFonts w:hint="eastAsia"/>
        </w:rPr>
        <w:t>提供的服务全部由优惠主体承接，则对其投标总价给予</w:t>
      </w:r>
      <w:r>
        <w:rPr>
          <w:color w:val="FF0000"/>
          <w:u w:val="single"/>
        </w:rPr>
        <w:t xml:space="preserve">  </w:t>
      </w:r>
      <w:r>
        <w:rPr>
          <w:rFonts w:hint="eastAsia"/>
          <w:color w:val="FF0000"/>
          <w:u w:val="single"/>
          <w:lang w:val="en-US" w:eastAsia="zh-CN"/>
        </w:rPr>
        <w:t>/</w:t>
      </w:r>
      <w:r>
        <w:rPr>
          <w:color w:val="FF0000"/>
          <w:u w:val="single"/>
        </w:rPr>
        <w:t xml:space="preserve"> %</w:t>
      </w:r>
      <w:r>
        <w:rPr>
          <w:rFonts w:eastAsia="宋体" w:hint="eastAsia"/>
          <w:color w:val="000000"/>
          <w:u w:val="none"/>
          <w:lang w:eastAsia="zh-CN"/>
        </w:rPr>
        <w:t>（</w:t>
      </w:r>
      <w:r>
        <w:rPr>
          <w:rFonts w:ascii="Times New Roman" w:eastAsia="宋体" w:hint="eastAsia"/>
          <w:color w:val="000000"/>
          <w:u w:val="none"/>
          <w:lang w:val="en-US" w:eastAsia="zh-CN"/>
        </w:rPr>
        <w:t>10%~20%</w:t>
      </w:r>
      <w:r>
        <w:rPr>
          <w:rFonts w:eastAsia="宋体" w:hint="eastAsia"/>
          <w:color w:val="000000"/>
          <w:u w:val="none"/>
          <w:lang w:eastAsia="zh-CN"/>
        </w:rPr>
        <w:t>）</w:t>
      </w:r>
      <w:r>
        <w:rPr>
          <w:rFonts w:hint="eastAsia"/>
        </w:rPr>
        <w:t>的扣除，用扣除后的价格参与评审。满足多项优惠政策的企业，不重复享受多项价格扣除政策。</w:t>
      </w:r>
    </w:p>
    <w:p>
      <w:pPr>
        <w:ind w:firstLine="420" w:firstLineChars="200"/>
        <w:rPr>
          <w:rFonts w:hint="eastAsia"/>
        </w:rPr>
      </w:pPr>
      <w:r>
        <w:rPr>
          <w:rFonts w:hint="eastAsia"/>
        </w:rPr>
        <w:t>备注：（a）</w:t>
      </w:r>
      <w:r>
        <w:rPr>
          <w:rFonts w:ascii="Times New Roman" w:eastAsia="宋体" w:hint="eastAsia"/>
          <w:lang w:val="en-US" w:eastAsia="zh-CN"/>
        </w:rPr>
        <w:t>享受价格扣除</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优惠主体承接是指提供服务的人员为中小企业依照《中华人民共和国劳动合同法》订立劳动合同的从业人员。</w:t>
      </w:r>
    </w:p>
    <w:p>
      <w:pPr>
        <w:numPr>
          <w:ilvl w:val="0"/>
          <w:numId w:val="8"/>
        </w:numPr>
        <w:ind w:firstLine="420" w:firstLineChars="200"/>
        <w:rPr>
          <w:rFonts w:hint="eastAsia"/>
          <w:sz w:val="21"/>
          <w:szCs w:val="21"/>
        </w:rPr>
      </w:pPr>
      <w:r>
        <w:rPr>
          <w:rFonts w:ascii="宋体" w:eastAsia="宋体" w:hAnsi="宋体" w:cs="宋体"/>
          <w:sz w:val="21"/>
          <w:szCs w:val="21"/>
        </w:rPr>
        <w:t>中小企业参加政府采购活动，应当按照国务院批准的《中小企业划型标准规定》（工信部联企 业〔2011〕300号）、《金融业企业划型标准规定》（银发〔2015〕309号）和《财政部 工业和信息化部关于印发〈政府采购促进中小企业发展管理办法〉的通知》（财库〔2020〕46 号）的规定，出具《中小企业声明函》，</w:t>
      </w:r>
      <w:r>
        <w:rPr>
          <w:rFonts w:ascii="宋体" w:eastAsia="宋体" w:hAnsi="宋体" w:cs="宋体"/>
          <w:b/>
          <w:bCs/>
          <w:color w:val="FF0000"/>
          <w:sz w:val="21"/>
          <w:szCs w:val="21"/>
        </w:rPr>
        <w:t>《中小企业声明函》中相关企业</w:t>
      </w:r>
      <w:r>
        <w:rPr>
          <w:rFonts w:ascii="宋体" w:hAnsi="宋体" w:cs="宋体" w:hint="eastAsia"/>
          <w:b/>
          <w:bCs/>
          <w:color w:val="FF0000"/>
          <w:sz w:val="21"/>
          <w:szCs w:val="21"/>
          <w:lang w:eastAsia="zh-CN"/>
        </w:rPr>
        <w:t>（服务承接商）</w:t>
      </w:r>
      <w:r>
        <w:rPr>
          <w:rFonts w:ascii="宋体" w:eastAsia="宋体" w:hAnsi="宋体" w:cs="宋体"/>
          <w:b/>
          <w:bCs/>
          <w:color w:val="FF0000"/>
          <w:sz w:val="21"/>
          <w:szCs w:val="21"/>
        </w:rPr>
        <w:t>所属行业应当与采购标的所属行业相一致</w:t>
      </w:r>
      <w:r>
        <w:rPr>
          <w:rFonts w:eastAsia="宋体" w:hint="eastAsia"/>
          <w:b/>
          <w:bCs/>
          <w:color w:val="FF0000"/>
          <w:lang w:eastAsia="zh-CN"/>
        </w:rPr>
        <w:t>，</w:t>
      </w:r>
      <w:r>
        <w:rPr>
          <w:rFonts w:hint="eastAsia"/>
          <w:b/>
          <w:bCs/>
          <w:color w:val="FF0000"/>
        </w:rPr>
        <w:t>标的所属行业</w:t>
      </w:r>
      <w:r>
        <w:rPr>
          <w:rFonts w:ascii="Times New Roman" w:eastAsia="宋体" w:hint="eastAsia"/>
          <w:b/>
          <w:bCs/>
          <w:color w:val="FF0000"/>
          <w:lang w:val="en-US" w:eastAsia="zh-CN"/>
        </w:rPr>
        <w:t>以招标文件第一册第三章用户需求书“</w:t>
      </w:r>
      <w:r>
        <w:rPr>
          <w:rFonts w:hint="eastAsia"/>
          <w:b/>
          <w:bCs/>
          <w:color w:val="FF0000"/>
          <w:lang w:val="en-US" w:eastAsia="zh-CN"/>
        </w:rPr>
        <w:t>服务需求</w:t>
      </w:r>
      <w:r>
        <w:rPr>
          <w:rFonts w:ascii="Times New Roman" w:eastAsia="宋体" w:hint="eastAsia"/>
          <w:b/>
          <w:bCs/>
          <w:color w:val="FF0000"/>
          <w:lang w:val="en-US" w:eastAsia="zh-CN"/>
        </w:rPr>
        <w:t>明细”的“标的所属行业”一栏为准</w:t>
      </w:r>
      <w:r>
        <w:rPr>
          <w:rFonts w:ascii="宋体" w:eastAsia="宋体" w:hAnsi="宋体" w:cs="宋体"/>
          <w:b/>
          <w:bCs/>
          <w:color w:val="FF0000"/>
          <w:sz w:val="21"/>
          <w:szCs w:val="21"/>
        </w:rPr>
        <w:t>。</w:t>
      </w:r>
    </w:p>
    <w:p>
      <w:pPr>
        <w:numPr>
          <w:ilvl w:val="0"/>
          <w:numId w:val="8"/>
        </w:numPr>
        <w:ind w:firstLine="420" w:firstLineChars="200"/>
      </w:pPr>
      <w:r>
        <w:rPr>
          <w:rFonts w:hint="eastAsia"/>
          <w:sz w:val="21"/>
          <w:szCs w:val="21"/>
        </w:rPr>
        <w:t>小型企业、微</w:t>
      </w:r>
      <w:r>
        <w:rPr>
          <w:rFonts w:hint="eastAsia"/>
        </w:rPr>
        <w:t>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介绍”章节提供的格式）。</w:t>
      </w:r>
    </w:p>
    <w:p>
      <w:pPr>
        <w:numPr>
          <w:ilvl w:val="0"/>
          <w:numId w:val="8"/>
        </w:numPr>
        <w:ind w:left="0" w:firstLine="420" w:leftChars="0" w:firstLineChars="200"/>
      </w:pPr>
      <w:r>
        <w:rPr>
          <w:rFonts w:hint="eastAsia"/>
        </w:rPr>
        <w:t>享受价格扣除获得政府采购合同的，小微企业不得将合同分包给大中型企业。</w:t>
      </w:r>
    </w:p>
    <w:p>
      <w:pPr>
        <w:ind w:firstLine="420" w:firstLineChars="200"/>
      </w:pPr>
      <w:r>
        <w:rPr>
          <w:rFonts w:hint="eastAsia"/>
          <w:b/>
          <w:bCs/>
          <w:lang w:val="en-US" w:eastAsia="zh-CN"/>
        </w:rPr>
        <w:t>2</w:t>
      </w:r>
      <w:r>
        <w:rPr>
          <w:rFonts w:hint="eastAsia"/>
          <w:b/>
          <w:bCs/>
        </w:rPr>
        <w:t>、</w:t>
      </w:r>
      <w:r>
        <w:rPr>
          <w:rFonts w:ascii="宋体" w:hAnsi="宋体" w:cs="宋体" w:hint="eastAsia"/>
          <w:b/>
          <w:bCs/>
        </w:rPr>
        <w:t>关于政府采购订单融资政策</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rFonts w:hint="eastAsia"/>
          <w:b/>
          <w:bCs/>
          <w:lang w:val="en-US" w:eastAsia="zh-CN"/>
        </w:rPr>
      </w:pPr>
      <w:r>
        <w:rPr>
          <w:rFonts w:hint="eastAsia"/>
          <w:b/>
          <w:bCs/>
          <w:lang w:val="en-US" w:eastAsia="zh-CN"/>
        </w:rPr>
        <w:t>3</w:t>
      </w:r>
      <w:r>
        <w:rPr>
          <w:rFonts w:ascii="Times New Roman" w:eastAsia="宋体" w:hint="eastAsia"/>
          <w:b/>
          <w:bCs/>
          <w:lang w:val="en-US" w:eastAsia="zh-CN"/>
        </w:rPr>
        <w:t>、本项目不向中标（成交）供应商收取代理服务费。</w:t>
      </w:r>
    </w:p>
    <w:p>
      <w:pPr>
        <w:ind w:firstLine="420" w:firstLineChars="200"/>
        <w:rPr>
          <w:rFonts w:eastAsia="宋体" w:hint="eastAsia"/>
          <w:b/>
          <w:bCs/>
          <w:lang w:val="en-US" w:eastAsia="zh-CN"/>
        </w:rPr>
      </w:pPr>
      <w:r>
        <w:rPr>
          <w:rFonts w:eastAsia="宋体" w:hint="eastAsia"/>
          <w:b/>
          <w:bCs/>
          <w:lang w:val="en-US" w:eastAsia="zh-CN"/>
        </w:rPr>
        <w:t>4、其他说明</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pPr>
        <w:wordWrap w:val="0"/>
        <w:spacing w:after="0" w:line="240" w:lineRule="auto"/>
        <w:ind w:firstLine="420" w:firstLineChars="200"/>
        <w:rPr>
          <w:rFonts w:ascii="Times New Roman" w:eastAsia="宋体" w:hAnsi="Times New Roman" w:cs="Times New Roman"/>
          <w:b/>
          <w:bCs/>
          <w:highlight w:val="none"/>
        </w:rPr>
      </w:pPr>
      <w:r>
        <w:rPr>
          <w:rFonts w:ascii="Times New Roman" w:eastAsia="宋体" w:hAnsi="Times New Roman" w:cs="Times New Roman"/>
          <w:b/>
          <w:bCs/>
          <w:highlight w:val="none"/>
        </w:rPr>
        <w:t>重要提示：</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1</w:t>
      </w:r>
      <w:r>
        <w:rPr>
          <w:rFonts w:ascii="Times New Roman" w:eastAsia="宋体" w:hAnsi="Times New Roman" w:cs="Times New Roman" w:hint="eastAsia"/>
          <w:highlight w:val="none"/>
          <w:lang w:eastAsia="zh-CN"/>
        </w:rPr>
        <w:t>.</w:t>
      </w:r>
      <w:r>
        <w:rPr>
          <w:rFonts w:ascii="Times New Roman" w:eastAsia="宋体" w:hAnsi="Times New Roman" w:cs="Times New Roman"/>
          <w:highlight w:val="none"/>
        </w:rP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2</w:t>
      </w:r>
      <w:r>
        <w:rPr>
          <w:rFonts w:ascii="Times New Roman" w:eastAsia="宋体" w:hAnsi="Times New Roman" w:cs="Times New Roman" w:hint="eastAsia"/>
          <w:highlight w:val="none"/>
          <w:lang w:eastAsia="zh-CN"/>
        </w:rPr>
        <w:t>.</w:t>
      </w:r>
      <w:r>
        <w:rPr>
          <w:rFonts w:ascii="Times New Roman" w:eastAsia="宋体" w:hAnsi="Times New Roman" w:cs="Times New Roman"/>
          <w:highlight w:val="none"/>
        </w:rP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pPr>
        <w:ind w:firstLine="420" w:firstLineChars="200"/>
        <w:rPr>
          <w:rFonts w:ascii="Times New Roman" w:eastAsia="宋体" w:hAnsi="Times New Roman" w:cs="Times New Roman"/>
          <w:highlight w:val="none"/>
        </w:rPr>
      </w:pPr>
      <w:r>
        <w:t>3.已办理数字证书（电子密钥）的用户，可以继续使用数字证书完成投标活动。未申请电子营业执照或无法通过电子营业执照完成投标文件制作和加解密的用户，必须使用电子密钥进行投标文件制作和加解密，咨询电话</w:t>
      </w:r>
      <w:r>
        <w:rPr>
          <w:rFonts w:hint="eastAsia"/>
        </w:rPr>
        <w:t>0755-83948165，020-89524338</w:t>
      </w:r>
      <w:r>
        <w:t>（CA办理指引详见链接https://szggzy.com/calock/caLock.html）。</w:t>
      </w:r>
    </w:p>
    <w:p>
      <w:pPr>
        <w:pStyle w:val="Heading2"/>
        <w:rPr>
          <w:sz w:val="28"/>
          <w:szCs w:val="28"/>
        </w:rPr>
      </w:pPr>
      <w:bookmarkStart w:id="29" w:name="_Toc128884461"/>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TableNormal"/>
        <w:tblpPr w:leftFromText="180" w:rightFromText="180" w:vertAnchor="text" w:horzAnchor="margin" w:tblpY="173"/>
        <w:tblW w:w="8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413"/>
        <w:gridCol w:w="2478"/>
        <w:gridCol w:w="2764"/>
        <w:gridCol w:w="3118"/>
      </w:tblGrid>
      <w:tr>
        <w:tblPrEx>
          <w:tblW w:w="8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trHeight w:val="554"/>
        </w:trPr>
        <w:tc>
          <w:tcPr>
            <w:tcW w:w="413" w:type="dxa"/>
            <w:vAlign w:val="center"/>
          </w:tcPr>
          <w:p>
            <w:pPr>
              <w:jc w:val="center"/>
              <w:rPr>
                <w:bCs/>
                <w:szCs w:val="21"/>
              </w:rPr>
            </w:pPr>
            <w:r>
              <w:rPr>
                <w:rFonts w:hint="eastAsia"/>
                <w:bCs/>
                <w:szCs w:val="21"/>
              </w:rPr>
              <w:t>序号</w:t>
            </w:r>
          </w:p>
        </w:tc>
        <w:tc>
          <w:tcPr>
            <w:tcW w:w="2478" w:type="dxa"/>
            <w:vAlign w:val="center"/>
          </w:tcPr>
          <w:p>
            <w:pPr>
              <w:jc w:val="center"/>
              <w:rPr>
                <w:bCs/>
                <w:szCs w:val="21"/>
              </w:rPr>
            </w:pPr>
            <w:r>
              <w:rPr>
                <w:rFonts w:hint="eastAsia"/>
                <w:szCs w:val="21"/>
              </w:rPr>
              <w:t>采购计划编号</w:t>
            </w:r>
          </w:p>
        </w:tc>
        <w:tc>
          <w:tcPr>
            <w:tcW w:w="2764" w:type="dxa"/>
            <w:vAlign w:val="center"/>
          </w:tcPr>
          <w:p>
            <w:pPr>
              <w:jc w:val="center"/>
              <w:rPr>
                <w:bCs/>
                <w:szCs w:val="21"/>
              </w:rPr>
            </w:pPr>
            <w:r>
              <w:rPr>
                <w:rFonts w:hint="eastAsia"/>
                <w:bCs/>
                <w:szCs w:val="21"/>
              </w:rPr>
              <w:t>采购项目名称</w:t>
            </w:r>
          </w:p>
        </w:tc>
        <w:tc>
          <w:tcPr>
            <w:tcW w:w="3118" w:type="dxa"/>
            <w:vAlign w:val="center"/>
          </w:tcPr>
          <w:p>
            <w:pPr>
              <w:jc w:val="center"/>
              <w:rPr>
                <w:rFonts w:hint="eastAsia"/>
                <w:b/>
                <w:bCs/>
                <w:color w:val="FF0000"/>
                <w:szCs w:val="21"/>
                <w:lang w:val="en-US" w:eastAsia="zh-CN"/>
              </w:rPr>
            </w:pPr>
            <w:r>
              <w:rPr>
                <w:rFonts w:hint="eastAsia"/>
                <w:b/>
                <w:bCs/>
                <w:color w:val="FF0000"/>
                <w:szCs w:val="21"/>
              </w:rPr>
              <w:t>预算</w:t>
            </w:r>
            <w:r>
              <w:rPr>
                <w:rFonts w:hint="eastAsia"/>
                <w:b/>
                <w:bCs/>
                <w:color w:val="FF0000"/>
                <w:szCs w:val="21"/>
                <w:lang w:val="en-US" w:eastAsia="zh-CN"/>
              </w:rPr>
              <w:t>金额</w:t>
            </w:r>
          </w:p>
          <w:p>
            <w:pPr>
              <w:jc w:val="center"/>
              <w:rPr>
                <w:b/>
                <w:bCs/>
                <w:color w:val="FF0000"/>
                <w:szCs w:val="21"/>
              </w:rPr>
            </w:pPr>
            <w:r>
              <w:rPr>
                <w:rFonts w:hint="eastAsia"/>
                <w:b/>
                <w:bCs/>
                <w:color w:val="FF0000"/>
                <w:szCs w:val="21"/>
              </w:rPr>
              <w:t>（元）</w:t>
            </w:r>
          </w:p>
        </w:tc>
      </w:tr>
      <w:tr>
        <w:tblPrEx>
          <w:tblW w:w="8773" w:type="dxa"/>
          <w:tblLayout w:type="fixed"/>
          <w:tblCellMar>
            <w:top w:w="0" w:type="dxa"/>
            <w:left w:w="108" w:type="dxa"/>
            <w:bottom w:w="0" w:type="dxa"/>
            <w:right w:w="108" w:type="dxa"/>
          </w:tblCellMar>
          <w:tblLook w:val="0000"/>
        </w:tblPrEx>
        <w:trPr>
          <w:trHeight w:val="290"/>
        </w:trPr>
        <w:tc>
          <w:tcPr>
            <w:tcW w:w="413" w:type="dxa"/>
            <w:vAlign w:val="center"/>
          </w:tcPr>
          <w:p>
            <w:pPr>
              <w:jc w:val="center"/>
              <w:rPr>
                <w:bCs/>
                <w:color w:val="FF0000"/>
                <w:szCs w:val="21"/>
              </w:rPr>
            </w:pPr>
            <w:r>
              <w:rPr>
                <w:rFonts w:hint="eastAsia"/>
                <w:bCs/>
                <w:color w:val="FF0000"/>
                <w:szCs w:val="21"/>
              </w:rPr>
              <w:t>1</w:t>
            </w:r>
          </w:p>
        </w:tc>
        <w:tc>
          <w:tcPr>
            <w:tcW w:w="2478" w:type="dxa"/>
            <w:vAlign w:val="center"/>
          </w:tcPr>
          <w:p>
            <w:pPr>
              <w:jc w:val="center"/>
              <w:rPr>
                <w:bCs/>
                <w:color w:val="FF0000"/>
                <w:szCs w:val="21"/>
                <w:highlight w:val="none"/>
              </w:rPr>
            </w:pPr>
            <w:r>
              <w:rPr>
                <w:rFonts w:hint="eastAsia"/>
                <w:bCs/>
                <w:color w:val="FF0000"/>
                <w:szCs w:val="21"/>
                <w:highlight w:val="none"/>
              </w:rPr>
              <w:t>PLAN-2025-440306000-112044-08676</w:t>
            </w:r>
          </w:p>
        </w:tc>
        <w:tc>
          <w:tcPr>
            <w:tcW w:w="2764" w:type="dxa"/>
            <w:vMerge w:val="restart"/>
            <w:vAlign w:val="center"/>
          </w:tcPr>
          <w:p>
            <w:pPr>
              <w:jc w:val="center"/>
              <w:rPr>
                <w:b/>
                <w:bCs/>
                <w:color w:val="FF0000"/>
                <w:szCs w:val="21"/>
                <w:highlight w:val="none"/>
              </w:rPr>
            </w:pPr>
            <w:r>
              <w:rPr>
                <w:rFonts w:ascii="宋体" w:hAnsi="宋体" w:hint="eastAsia"/>
                <w:b w:val="0"/>
                <w:bCs w:val="0"/>
                <w:sz w:val="24"/>
                <w:szCs w:val="24"/>
                <w:highlight w:val="none"/>
              </w:rPr>
              <w:t>深圳市宝安区西湾小学蘅芳校区物业管理服务</w:t>
            </w:r>
          </w:p>
        </w:tc>
        <w:tc>
          <w:tcPr>
            <w:tcW w:w="3118" w:type="dxa"/>
            <w:vAlign w:val="center"/>
          </w:tcPr>
          <w:p>
            <w:pPr>
              <w:jc w:val="center"/>
              <w:rPr>
                <w:bCs/>
                <w:color w:val="FF0000"/>
                <w:szCs w:val="21"/>
                <w:highlight w:val="none"/>
              </w:rPr>
            </w:pPr>
            <w:r>
              <w:rPr>
                <w:rFonts w:hint="eastAsia"/>
                <w:bCs/>
                <w:color w:val="FF0000"/>
                <w:szCs w:val="21"/>
                <w:highlight w:val="none"/>
              </w:rPr>
              <w:t>866100.00</w:t>
            </w:r>
          </w:p>
        </w:tc>
      </w:tr>
      <w:tr>
        <w:tblPrEx>
          <w:tblW w:w="8773" w:type="dxa"/>
          <w:tblLayout w:type="fixed"/>
          <w:tblCellMar>
            <w:top w:w="0" w:type="dxa"/>
            <w:left w:w="108" w:type="dxa"/>
            <w:bottom w:w="0" w:type="dxa"/>
            <w:right w:w="108" w:type="dxa"/>
          </w:tblCellMar>
          <w:tblLook w:val="0000"/>
        </w:tblPrEx>
        <w:trPr>
          <w:trHeight w:val="290"/>
        </w:trPr>
        <w:tc>
          <w:tcPr>
            <w:tcW w:w="413" w:type="dxa"/>
            <w:vAlign w:val="center"/>
          </w:tcPr>
          <w:p>
            <w:pPr>
              <w:jc w:val="center"/>
              <w:rPr>
                <w:bCs/>
                <w:color w:val="FF0000"/>
                <w:szCs w:val="21"/>
              </w:rPr>
            </w:pPr>
            <w:r>
              <w:rPr>
                <w:rFonts w:hint="eastAsia"/>
                <w:bCs/>
                <w:color w:val="FF0000"/>
                <w:szCs w:val="21"/>
              </w:rPr>
              <w:t>2</w:t>
            </w:r>
          </w:p>
        </w:tc>
        <w:tc>
          <w:tcPr>
            <w:tcW w:w="2478" w:type="dxa"/>
            <w:vAlign w:val="center"/>
          </w:tcPr>
          <w:p>
            <w:pPr>
              <w:jc w:val="center"/>
              <w:rPr>
                <w:bCs/>
                <w:color w:val="FF0000"/>
                <w:szCs w:val="21"/>
                <w:highlight w:val="none"/>
              </w:rPr>
            </w:pPr>
            <w:r>
              <w:rPr>
                <w:rFonts w:hint="eastAsia"/>
                <w:bCs/>
                <w:color w:val="FF0000"/>
                <w:szCs w:val="21"/>
                <w:highlight w:val="none"/>
              </w:rPr>
              <w:t xml:space="preserve">PLAN-2025-440306000-112044-08675 </w:t>
            </w:r>
          </w:p>
        </w:tc>
        <w:tc>
          <w:tcPr>
            <w:tcW w:w="2764" w:type="dxa"/>
            <w:vMerge/>
            <w:vAlign w:val="center"/>
          </w:tcPr>
          <w:p>
            <w:pPr>
              <w:jc w:val="center"/>
              <w:rPr>
                <w:b/>
                <w:bCs/>
                <w:color w:val="FF0000"/>
                <w:szCs w:val="21"/>
                <w:highlight w:val="none"/>
              </w:rPr>
            </w:pPr>
          </w:p>
        </w:tc>
        <w:tc>
          <w:tcPr>
            <w:tcW w:w="3118" w:type="dxa"/>
            <w:vAlign w:val="center"/>
          </w:tcPr>
          <w:p>
            <w:pPr>
              <w:jc w:val="center"/>
              <w:rPr>
                <w:bCs/>
                <w:color w:val="FF0000"/>
                <w:szCs w:val="21"/>
                <w:highlight w:val="none"/>
              </w:rPr>
            </w:pPr>
            <w:r>
              <w:rPr>
                <w:rFonts w:hint="eastAsia"/>
                <w:bCs/>
                <w:color w:val="FF0000"/>
                <w:szCs w:val="21"/>
                <w:highlight w:val="none"/>
              </w:rPr>
              <w:t>186300.00</w:t>
            </w:r>
          </w:p>
        </w:tc>
      </w:tr>
      <w:tr>
        <w:tblPrEx>
          <w:tblW w:w="8773" w:type="dxa"/>
          <w:tblLayout w:type="fixed"/>
          <w:tblCellMar>
            <w:top w:w="0" w:type="dxa"/>
            <w:left w:w="108" w:type="dxa"/>
            <w:bottom w:w="0" w:type="dxa"/>
            <w:right w:w="108" w:type="dxa"/>
          </w:tblCellMar>
          <w:tblLook w:val="0000"/>
        </w:tblPrEx>
        <w:trPr>
          <w:trHeight w:val="290"/>
        </w:trPr>
        <w:tc>
          <w:tcPr>
            <w:tcW w:w="5655" w:type="dxa"/>
            <w:gridSpan w:val="3"/>
            <w:vAlign w:val="center"/>
          </w:tcPr>
          <w:p>
            <w:pPr>
              <w:jc w:val="center"/>
              <w:rPr>
                <w:rFonts w:ascii="Times New Roman" w:eastAsia="宋体" w:hAnsi="Times New Roman" w:cs="Times New Roman"/>
                <w:b/>
                <w:bCs/>
                <w:color w:val="FF0000"/>
                <w:kern w:val="2"/>
                <w:sz w:val="21"/>
                <w:szCs w:val="21"/>
                <w:lang w:val="en-US" w:eastAsia="zh-CN" w:bidi="ar-SA"/>
              </w:rPr>
            </w:pPr>
            <w:r>
              <w:rPr>
                <w:b/>
                <w:bCs/>
                <w:color w:val="FF0000"/>
                <w:szCs w:val="21"/>
              </w:rPr>
              <w:t>合计</w:t>
            </w:r>
          </w:p>
        </w:tc>
        <w:tc>
          <w:tcPr>
            <w:tcW w:w="3118" w:type="dxa"/>
            <w:vAlign w:val="center"/>
          </w:tcPr>
          <w:p>
            <w:pPr>
              <w:jc w:val="center"/>
              <w:rPr>
                <w:rFonts w:ascii="Times New Roman" w:eastAsia="宋体" w:hAnsi="Times New Roman" w:cs="Times New Roman" w:hint="default"/>
                <w:bCs/>
                <w:color w:val="FF0000"/>
                <w:kern w:val="2"/>
                <w:sz w:val="21"/>
                <w:szCs w:val="21"/>
                <w:lang w:val="en-US" w:eastAsia="zh-CN" w:bidi="ar-SA"/>
              </w:rPr>
            </w:pPr>
            <w:r>
              <w:rPr>
                <w:rFonts w:ascii="Times New Roman" w:eastAsia="宋体" w:hAnsi="Times New Roman" w:cs="Times New Roman" w:hint="eastAsia"/>
                <w:bCs/>
                <w:color w:val="FF0000"/>
                <w:kern w:val="2"/>
                <w:sz w:val="21"/>
                <w:szCs w:val="21"/>
                <w:lang w:val="en-US" w:eastAsia="zh-CN" w:bidi="ar-SA"/>
              </w:rPr>
              <w:t>1052400</w:t>
            </w:r>
            <w:r>
              <w:rPr>
                <w:rFonts w:cs="Times New Roman" w:hint="eastAsia"/>
                <w:bCs/>
                <w:color w:val="FF0000"/>
                <w:kern w:val="2"/>
                <w:sz w:val="21"/>
                <w:szCs w:val="21"/>
                <w:lang w:val="en-US" w:eastAsia="zh-CN" w:bidi="ar-SA"/>
              </w:rPr>
              <w:t>.00</w:t>
            </w:r>
          </w:p>
        </w:tc>
      </w:tr>
    </w:tbl>
    <w:p>
      <w:pPr>
        <w:rPr>
          <w:rFonts w:ascii="宋体" w:hAnsi="宋体"/>
          <w:b/>
          <w:color w:val="FF0000"/>
          <w:szCs w:val="21"/>
        </w:rPr>
      </w:pPr>
    </w:p>
    <w:p>
      <w:pPr>
        <w:pStyle w:val="Heading2"/>
        <w:spacing w:before="120" w:beforeLines="50" w:after="120" w:afterLines="50"/>
        <w:rPr>
          <w:szCs w:val="24"/>
        </w:rPr>
      </w:pPr>
      <w:r>
        <w:rPr>
          <w:rFonts w:hint="eastAsia"/>
          <w:szCs w:val="24"/>
          <w:lang w:val="en-US" w:eastAsia="zh-CN"/>
        </w:rPr>
        <w:t>二</w:t>
      </w:r>
      <w:r>
        <w:rPr>
          <w:rFonts w:hint="eastAsia"/>
          <w:szCs w:val="24"/>
        </w:rPr>
        <w:t>、</w:t>
      </w:r>
      <w:bookmarkStart w:id="30" w:name="_Hlk72073432"/>
      <w:r>
        <w:rPr>
          <w:rFonts w:hint="eastAsia"/>
          <w:szCs w:val="24"/>
        </w:rPr>
        <w:t>服务需求明细</w:t>
      </w:r>
      <w:bookmarkEnd w:id="30"/>
    </w:p>
    <w:tbl>
      <w:tblPr>
        <w:tblStyle w:val="TableNormal"/>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
      <w:tblGrid>
        <w:gridCol w:w="426"/>
        <w:gridCol w:w="3557"/>
        <w:gridCol w:w="1780"/>
        <w:gridCol w:w="498"/>
        <w:gridCol w:w="426"/>
        <w:gridCol w:w="994"/>
        <w:gridCol w:w="843"/>
      </w:tblGrid>
      <w:tr>
        <w:tblPrEx>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Ex>
        <w:trPr>
          <w:trHeight w:val="542"/>
          <w:jc w:val="center"/>
        </w:trPr>
        <w:tc>
          <w:tcPr>
            <w:tcW w:w="251" w:type="pct"/>
            <w:vAlign w:val="center"/>
          </w:tcPr>
          <w:p>
            <w:pPr>
              <w:jc w:val="center"/>
              <w:rPr>
                <w:bCs/>
                <w:szCs w:val="21"/>
              </w:rPr>
            </w:pPr>
            <w:r>
              <w:rPr>
                <w:rFonts w:hint="eastAsia"/>
                <w:bCs/>
                <w:szCs w:val="21"/>
              </w:rPr>
              <w:t>序号</w:t>
            </w:r>
          </w:p>
        </w:tc>
        <w:tc>
          <w:tcPr>
            <w:tcW w:w="674" w:type="pct"/>
            <w:vAlign w:val="center"/>
          </w:tcPr>
          <w:p>
            <w:pPr>
              <w:jc w:val="center"/>
              <w:rPr>
                <w:bCs/>
                <w:szCs w:val="21"/>
              </w:rPr>
            </w:pPr>
            <w:r>
              <w:rPr>
                <w:rFonts w:hint="eastAsia"/>
                <w:szCs w:val="21"/>
              </w:rPr>
              <w:t>采购计划编号</w:t>
            </w:r>
          </w:p>
        </w:tc>
        <w:tc>
          <w:tcPr>
            <w:tcW w:w="1513" w:type="pct"/>
            <w:vAlign w:val="center"/>
          </w:tcPr>
          <w:p>
            <w:pPr>
              <w:jc w:val="center"/>
              <w:rPr>
                <w:bCs/>
                <w:szCs w:val="21"/>
              </w:rPr>
            </w:pPr>
            <w:r>
              <w:rPr>
                <w:rFonts w:hint="eastAsia"/>
                <w:bCs/>
                <w:szCs w:val="21"/>
              </w:rPr>
              <w:t>服务需求名称（标的名称）</w:t>
            </w:r>
          </w:p>
        </w:tc>
        <w:tc>
          <w:tcPr>
            <w:tcW w:w="527" w:type="pct"/>
            <w:vAlign w:val="center"/>
          </w:tcPr>
          <w:p>
            <w:pPr>
              <w:jc w:val="center"/>
              <w:rPr>
                <w:bCs/>
                <w:szCs w:val="21"/>
              </w:rPr>
            </w:pPr>
            <w:r>
              <w:rPr>
                <w:rFonts w:hint="eastAsia"/>
                <w:bCs/>
                <w:szCs w:val="21"/>
              </w:rPr>
              <w:t>数量</w:t>
            </w:r>
          </w:p>
        </w:tc>
        <w:tc>
          <w:tcPr>
            <w:tcW w:w="481" w:type="pct"/>
            <w:vAlign w:val="center"/>
          </w:tcPr>
          <w:p>
            <w:pPr>
              <w:jc w:val="center"/>
              <w:rPr>
                <w:bCs/>
                <w:szCs w:val="21"/>
              </w:rPr>
            </w:pPr>
            <w:r>
              <w:rPr>
                <w:rFonts w:hint="eastAsia"/>
                <w:bCs/>
                <w:szCs w:val="21"/>
              </w:rPr>
              <w:t>单位</w:t>
            </w:r>
          </w:p>
        </w:tc>
        <w:tc>
          <w:tcPr>
            <w:tcW w:w="821" w:type="pct"/>
            <w:vAlign w:val="center"/>
          </w:tcPr>
          <w:p>
            <w:pPr>
              <w:jc w:val="center"/>
              <w:rPr>
                <w:rFonts w:hint="eastAsia"/>
                <w:bCs/>
                <w:szCs w:val="21"/>
              </w:rPr>
            </w:pPr>
            <w:r>
              <w:rPr>
                <w:rFonts w:ascii="Times New Roman" w:eastAsia="宋体" w:hint="eastAsia"/>
                <w:b/>
                <w:bCs/>
                <w:color w:val="FF0000"/>
                <w:szCs w:val="21"/>
                <w:lang w:val="en-US" w:eastAsia="zh-CN"/>
              </w:rPr>
              <w:t>是否专门面向中小企业</w:t>
            </w:r>
          </w:p>
        </w:tc>
        <w:tc>
          <w:tcPr>
            <w:tcW w:w="729" w:type="pct"/>
            <w:vAlign w:val="center"/>
          </w:tcPr>
          <w:p>
            <w:pPr>
              <w:jc w:val="center"/>
              <w:rPr>
                <w:rFonts w:ascii="Times New Roman" w:eastAsia="宋体" w:hint="eastAsia"/>
                <w:b/>
                <w:bCs/>
                <w:color w:val="FF0000"/>
                <w:szCs w:val="21"/>
                <w:lang w:val="en-US" w:eastAsia="zh-CN"/>
              </w:rPr>
            </w:pPr>
            <w:r>
              <w:rPr>
                <w:rFonts w:ascii="Times New Roman" w:eastAsia="宋体" w:hint="eastAsia"/>
                <w:b/>
                <w:bCs/>
                <w:color w:val="FF0000"/>
                <w:szCs w:val="21"/>
                <w:lang w:val="en-US" w:eastAsia="zh-CN"/>
              </w:rPr>
              <w:t>标的所属行业</w:t>
            </w:r>
          </w:p>
        </w:tc>
      </w:tr>
      <w:tr>
        <w:tblPrEx>
          <w:tblW w:w="4997" w:type="pct"/>
          <w:jc w:val="center"/>
          <w:tblCellMar>
            <w:top w:w="0" w:type="dxa"/>
            <w:left w:w="108" w:type="dxa"/>
            <w:bottom w:w="0" w:type="dxa"/>
            <w:right w:w="108" w:type="dxa"/>
          </w:tblCellMar>
          <w:tblLook w:val="0000"/>
        </w:tblPrEx>
        <w:trPr>
          <w:trHeight w:val="170"/>
          <w:jc w:val="center"/>
        </w:trPr>
        <w:tc>
          <w:tcPr>
            <w:tcW w:w="251" w:type="pct"/>
            <w:vAlign w:val="center"/>
          </w:tcPr>
          <w:p>
            <w:pPr>
              <w:jc w:val="center"/>
              <w:rPr>
                <w:bCs/>
                <w:szCs w:val="21"/>
              </w:rPr>
            </w:pPr>
            <w:r>
              <w:rPr>
                <w:rFonts w:hint="eastAsia"/>
                <w:bCs/>
                <w:szCs w:val="21"/>
              </w:rPr>
              <w:t>1</w:t>
            </w:r>
          </w:p>
        </w:tc>
        <w:tc>
          <w:tcPr>
            <w:tcW w:w="674" w:type="pct"/>
            <w:vAlign w:val="center"/>
          </w:tcPr>
          <w:p>
            <w:pPr>
              <w:jc w:val="center"/>
              <w:rPr>
                <w:bCs/>
                <w:szCs w:val="21"/>
              </w:rPr>
            </w:pPr>
            <w:r>
              <w:rPr>
                <w:rFonts w:hint="eastAsia"/>
                <w:bCs/>
                <w:szCs w:val="21"/>
              </w:rPr>
              <w:t>PLAN-2025-440306000-112044-08676</w:t>
            </w:r>
          </w:p>
        </w:tc>
        <w:tc>
          <w:tcPr>
            <w:tcW w:w="1513" w:type="pct"/>
            <w:vMerge w:val="restart"/>
            <w:vAlign w:val="center"/>
          </w:tcPr>
          <w:p>
            <w:pPr>
              <w:jc w:val="center"/>
              <w:rPr>
                <w:bCs/>
                <w:szCs w:val="21"/>
              </w:rPr>
            </w:pPr>
            <w:r>
              <w:rPr>
                <w:rFonts w:hint="eastAsia"/>
                <w:bCs/>
                <w:szCs w:val="21"/>
              </w:rPr>
              <w:t>深圳市宝安区西湾小学蘅芳校区物业管理服务</w:t>
            </w:r>
          </w:p>
        </w:tc>
        <w:tc>
          <w:tcPr>
            <w:tcW w:w="527" w:type="pct"/>
            <w:vMerge w:val="restart"/>
            <w:vAlign w:val="center"/>
          </w:tcPr>
          <w:p>
            <w:pPr>
              <w:jc w:val="center"/>
              <w:rPr>
                <w:rFonts w:eastAsia="宋体" w:hint="eastAsia"/>
                <w:bCs/>
                <w:szCs w:val="21"/>
                <w:lang w:eastAsia="zh-CN"/>
              </w:rPr>
            </w:pPr>
            <w:r>
              <w:rPr>
                <w:rFonts w:hint="eastAsia"/>
                <w:lang w:val="en-US" w:eastAsia="zh-CN"/>
              </w:rPr>
              <w:t>1</w:t>
            </w:r>
          </w:p>
        </w:tc>
        <w:tc>
          <w:tcPr>
            <w:tcW w:w="481" w:type="pct"/>
            <w:vMerge w:val="restart"/>
            <w:vAlign w:val="center"/>
          </w:tcPr>
          <w:p>
            <w:pPr>
              <w:jc w:val="center"/>
              <w:rPr>
                <w:rFonts w:eastAsia="宋体" w:hint="eastAsia"/>
                <w:bCs/>
                <w:szCs w:val="21"/>
                <w:lang w:val="en-US" w:eastAsia="zh-CN"/>
              </w:rPr>
            </w:pPr>
            <w:r>
              <w:rPr>
                <w:rFonts w:hint="eastAsia"/>
                <w:bCs/>
                <w:szCs w:val="21"/>
                <w:lang w:val="en-US" w:eastAsia="zh-CN"/>
              </w:rPr>
              <w:t>项</w:t>
            </w:r>
          </w:p>
        </w:tc>
        <w:tc>
          <w:tcPr>
            <w:tcW w:w="821" w:type="pct"/>
            <w:vMerge w:val="restart"/>
            <w:vAlign w:val="center"/>
          </w:tcPr>
          <w:p>
            <w:pPr>
              <w:jc w:val="center"/>
              <w:rPr>
                <w:rFonts w:eastAsia="宋体" w:hint="default"/>
                <w:bCs/>
                <w:szCs w:val="21"/>
                <w:lang w:val="en-US" w:eastAsia="zh-CN"/>
              </w:rPr>
            </w:pPr>
            <w:r>
              <w:rPr>
                <w:rFonts w:hint="eastAsia"/>
                <w:bCs/>
                <w:szCs w:val="21"/>
                <w:lang w:val="en-US" w:eastAsia="zh-CN"/>
              </w:rPr>
              <w:t>是</w:t>
            </w:r>
          </w:p>
        </w:tc>
        <w:tc>
          <w:tcPr>
            <w:tcW w:w="729" w:type="pct"/>
            <w:vMerge w:val="restart"/>
            <w:vAlign w:val="center"/>
          </w:tcPr>
          <w:p>
            <w:pPr>
              <w:jc w:val="center"/>
              <w:rPr>
                <w:bCs/>
                <w:szCs w:val="21"/>
              </w:rPr>
            </w:pPr>
            <w:r>
              <w:rPr>
                <w:rFonts w:hint="eastAsia"/>
                <w:bCs/>
                <w:szCs w:val="21"/>
              </w:rPr>
              <w:t>物业管理</w:t>
            </w:r>
          </w:p>
        </w:tc>
      </w:tr>
      <w:tr>
        <w:tblPrEx>
          <w:tblW w:w="4997" w:type="pct"/>
          <w:jc w:val="center"/>
          <w:tblCellMar>
            <w:top w:w="0" w:type="dxa"/>
            <w:left w:w="108" w:type="dxa"/>
            <w:bottom w:w="0" w:type="dxa"/>
            <w:right w:w="108" w:type="dxa"/>
          </w:tblCellMar>
          <w:tblLook w:val="0000"/>
        </w:tblPrEx>
        <w:trPr>
          <w:trHeight w:val="170"/>
          <w:jc w:val="center"/>
        </w:trPr>
        <w:tc>
          <w:tcPr>
            <w:tcW w:w="251" w:type="pct"/>
            <w:vAlign w:val="center"/>
          </w:tcPr>
          <w:p>
            <w:pPr>
              <w:jc w:val="center"/>
              <w:rPr>
                <w:bCs/>
                <w:szCs w:val="21"/>
              </w:rPr>
            </w:pPr>
            <w:r>
              <w:rPr>
                <w:bCs/>
                <w:szCs w:val="21"/>
              </w:rPr>
              <w:t>2</w:t>
            </w:r>
          </w:p>
        </w:tc>
        <w:tc>
          <w:tcPr>
            <w:tcW w:w="674" w:type="pct"/>
            <w:vAlign w:val="center"/>
          </w:tcPr>
          <w:p>
            <w:pPr>
              <w:jc w:val="both"/>
              <w:rPr>
                <w:bCs/>
                <w:szCs w:val="21"/>
              </w:rPr>
            </w:pPr>
            <w:r>
              <w:rPr>
                <w:rFonts w:hint="eastAsia"/>
                <w:bCs/>
                <w:szCs w:val="21"/>
              </w:rPr>
              <w:t xml:space="preserve">PLAN-2025-440306000-112044-08675 </w:t>
            </w:r>
          </w:p>
        </w:tc>
        <w:tc>
          <w:tcPr>
            <w:tcW w:w="1513" w:type="pct"/>
            <w:vMerge/>
          </w:tcPr>
          <w:p>
            <w:pPr>
              <w:jc w:val="center"/>
              <w:rPr>
                <w:bCs/>
                <w:szCs w:val="21"/>
              </w:rPr>
            </w:pPr>
          </w:p>
        </w:tc>
        <w:tc>
          <w:tcPr>
            <w:tcW w:w="527" w:type="pct"/>
            <w:vMerge/>
            <w:vAlign w:val="center"/>
          </w:tcPr>
          <w:p>
            <w:pPr>
              <w:jc w:val="center"/>
              <w:rPr>
                <w:bCs/>
                <w:szCs w:val="21"/>
              </w:rPr>
            </w:pPr>
          </w:p>
        </w:tc>
        <w:tc>
          <w:tcPr>
            <w:tcW w:w="481" w:type="pct"/>
            <w:vMerge/>
            <w:vAlign w:val="center"/>
          </w:tcPr>
          <w:p>
            <w:pPr>
              <w:jc w:val="center"/>
              <w:rPr>
                <w:bCs/>
                <w:szCs w:val="21"/>
              </w:rPr>
            </w:pPr>
          </w:p>
        </w:tc>
        <w:tc>
          <w:tcPr>
            <w:tcW w:w="821" w:type="pct"/>
            <w:vMerge/>
            <w:vAlign w:val="center"/>
          </w:tcPr>
          <w:p>
            <w:pPr>
              <w:jc w:val="center"/>
              <w:rPr>
                <w:bCs/>
                <w:szCs w:val="21"/>
              </w:rPr>
            </w:pPr>
          </w:p>
        </w:tc>
        <w:tc>
          <w:tcPr>
            <w:tcW w:w="729" w:type="pct"/>
            <w:vMerge/>
            <w:vAlign w:val="center"/>
          </w:tcPr>
          <w:p>
            <w:pPr>
              <w:jc w:val="center"/>
              <w:rPr>
                <w:bCs/>
                <w:szCs w:val="21"/>
              </w:rPr>
            </w:pPr>
          </w:p>
        </w:tc>
      </w:tr>
    </w:tbl>
    <w:p>
      <w:pPr>
        <w:rPr>
          <w:rFonts w:ascii="宋体" w:hAnsi="宋体"/>
          <w:b/>
          <w:color w:val="FF0000"/>
          <w:szCs w:val="21"/>
        </w:rPr>
      </w:pPr>
    </w:p>
    <w:p>
      <w:pPr>
        <w:pStyle w:val="Heading2"/>
        <w:spacing w:before="120" w:beforeLines="50" w:after="120" w:afterLines="50"/>
        <w:rPr>
          <w:szCs w:val="24"/>
        </w:rPr>
      </w:pPr>
      <w:r>
        <w:rPr>
          <w:rFonts w:hint="eastAsia"/>
          <w:szCs w:val="24"/>
          <w:lang w:val="en-US" w:eastAsia="zh-CN"/>
        </w:rPr>
        <w:t>三</w:t>
      </w:r>
      <w:r>
        <w:rPr>
          <w:rFonts w:hint="eastAsia"/>
          <w:szCs w:val="24"/>
        </w:rPr>
        <w:t>、实质性条款</w:t>
      </w:r>
    </w:p>
    <w:tbl>
      <w:tblPr>
        <w:tblStyle w:val="TableNormal"/>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734"/>
        <w:gridCol w:w="7795"/>
      </w:tblGrid>
      <w:tr>
        <w:tblPrEx>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795" w:type="dxa"/>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529" w:type="dxa"/>
          <w:tblLayout w:type="fixed"/>
          <w:tblCellMar>
            <w:top w:w="0" w:type="dxa"/>
            <w:left w:w="108" w:type="dxa"/>
            <w:bottom w:w="0" w:type="dxa"/>
            <w:right w:w="108" w:type="dxa"/>
          </w:tblCellMar>
          <w:tblLook w:val="0000"/>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795" w:type="dxa"/>
          </w:tcPr>
          <w:p>
            <w:pPr>
              <w:jc w:val="center"/>
              <w:rPr>
                <w:rFonts w:eastAsia="宋体" w:hAnsi="宋体"/>
                <w:kern w:val="0"/>
                <w:szCs w:val="21"/>
              </w:rPr>
            </w:pPr>
            <w:r>
              <w:rPr>
                <w:rFonts w:eastAsia="宋体" w:hAnsi="宋体" w:hint="eastAsia"/>
                <w:kern w:val="0"/>
                <w:szCs w:val="21"/>
              </w:rPr>
              <w:t>满足本项目标</w:t>
            </w:r>
            <w:r>
              <w:rPr>
                <w:rFonts w:eastAsia="宋体" w:hAnsi="宋体" w:hint="eastAsia"/>
                <w:color w:val="FF0000"/>
                <w:kern w:val="0"/>
                <w:szCs w:val="21"/>
              </w:rPr>
              <w:t>★</w:t>
            </w:r>
            <w:r>
              <w:rPr>
                <w:rFonts w:eastAsia="宋体" w:hAnsi="宋体" w:hint="eastAsia"/>
                <w:kern w:val="0"/>
                <w:szCs w:val="21"/>
              </w:rPr>
              <w:t>的条款要求</w:t>
            </w:r>
          </w:p>
        </w:tc>
      </w:tr>
    </w:tbl>
    <w:p>
      <w:pPr>
        <w:tabs>
          <w:tab w:val="left" w:pos="765"/>
        </w:tabs>
        <w:outlineLvl w:val="9"/>
        <w:rPr>
          <w:rFonts w:ascii="黑体"/>
          <w:b w:val="0"/>
          <w:kern w:val="0"/>
          <w:sz w:val="24"/>
          <w:szCs w:val="24"/>
        </w:rPr>
      </w:pPr>
      <w:r>
        <w:rPr>
          <w:rFonts w:ascii="黑体" w:hint="eastAsia"/>
          <w:b w:val="0"/>
          <w:color w:val="FF0000"/>
          <w:kern w:val="0"/>
          <w:sz w:val="24"/>
          <w:szCs w:val="24"/>
        </w:rPr>
        <w:t>注：上表所列内容为不可负偏离条款，负偏离将视为未实质性满足招标文件要求作投标无效处理。</w:t>
      </w:r>
      <w:bookmarkEnd w:id="29"/>
      <w:r>
        <w:rPr>
          <w:rFonts w:ascii="黑体" w:hint="eastAsia"/>
          <w:b w:val="0"/>
          <w:color w:val="FF0000"/>
          <w:kern w:val="0"/>
          <w:sz w:val="24"/>
          <w:szCs w:val="24"/>
        </w:rPr>
        <w:t>投标人是否满足以上实质性条款要求，以《实质性条款响应情况表》响应为准。如投标人中标后被发现不能满足以上实质性条款要求的，采购单位有权拒绝签订合同，一切后果由投标人承担。</w:t>
      </w:r>
    </w:p>
    <w:p>
      <w:pPr>
        <w:rPr>
          <w:b/>
          <w:sz w:val="24"/>
        </w:rPr>
      </w:pPr>
    </w:p>
    <w:p>
      <w:pPr>
        <w:pStyle w:val="Heading2"/>
        <w:spacing w:before="120" w:beforeLines="50" w:after="120" w:afterLines="50"/>
        <w:rPr>
          <w:szCs w:val="24"/>
        </w:rPr>
      </w:pPr>
      <w:r>
        <w:rPr>
          <w:rFonts w:hint="eastAsia"/>
          <w:szCs w:val="24"/>
          <w:lang w:val="en-US" w:eastAsia="zh-CN"/>
        </w:rPr>
        <w:t>四</w:t>
      </w:r>
      <w:r>
        <w:rPr>
          <w:rFonts w:hint="eastAsia"/>
          <w:szCs w:val="24"/>
        </w:rPr>
        <w:t>、商务要求</w:t>
      </w:r>
    </w:p>
    <w:p>
      <w:pPr>
        <w:spacing w:after="60" w:afterLines="25" w:line="360" w:lineRule="auto"/>
        <w:jc w:val="left"/>
        <w:rPr>
          <w:rFonts w:ascii="仿宋" w:eastAsia="仿宋" w:hAnsi="仿宋" w:cs="仿宋" w:hint="eastAsia"/>
          <w:sz w:val="28"/>
          <w:szCs w:val="28"/>
        </w:rPr>
      </w:pPr>
      <w:r>
        <w:rPr>
          <w:rFonts w:ascii="仿宋" w:eastAsia="仿宋" w:hAnsi="仿宋" w:cs="仿宋" w:hint="eastAsia"/>
          <w:b/>
          <w:sz w:val="28"/>
          <w:szCs w:val="28"/>
        </w:rPr>
        <w:t>（一）</w:t>
      </w:r>
      <w:r>
        <w:rPr>
          <w:rFonts w:ascii="仿宋" w:eastAsia="仿宋" w:hAnsi="仿宋" w:cs="仿宋" w:hint="eastAsia"/>
          <w:b/>
          <w:bCs/>
          <w:sz w:val="28"/>
          <w:szCs w:val="28"/>
        </w:rPr>
        <w:t>采购项目概况</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lang w:val="en-US" w:eastAsia="zh-CN"/>
        </w:rPr>
        <w:t>学校</w:t>
      </w:r>
      <w:r>
        <w:rPr>
          <w:rFonts w:ascii="仿宋" w:eastAsia="仿宋" w:hAnsi="仿宋" w:cs="仿宋" w:hint="eastAsia"/>
          <w:color w:val="000000"/>
          <w:sz w:val="24"/>
        </w:rPr>
        <w:t>占地面积8699.77平方米，建筑面积28211.77平方米，绿化面积2659.62平方米。</w:t>
      </w:r>
    </w:p>
    <w:p>
      <w:pPr>
        <w:spacing w:after="60" w:afterLines="25" w:line="360" w:lineRule="auto"/>
        <w:jc w:val="left"/>
        <w:rPr>
          <w:rFonts w:ascii="仿宋" w:eastAsia="仿宋" w:hAnsi="仿宋" w:cs="仿宋" w:hint="eastAsia"/>
          <w:sz w:val="28"/>
          <w:szCs w:val="28"/>
        </w:rPr>
      </w:pPr>
      <w:r>
        <w:rPr>
          <w:rFonts w:ascii="仿宋" w:eastAsia="仿宋" w:hAnsi="仿宋" w:cs="仿宋" w:hint="eastAsia"/>
          <w:b/>
          <w:bCs/>
          <w:sz w:val="28"/>
          <w:szCs w:val="28"/>
        </w:rPr>
        <w:t>（二）项目管理和服务要求</w:t>
      </w:r>
    </w:p>
    <w:p>
      <w:pPr>
        <w:spacing w:after="60" w:afterLines="25" w:line="360" w:lineRule="auto"/>
        <w:rPr>
          <w:rFonts w:ascii="仿宋" w:eastAsia="仿宋" w:hAnsi="仿宋" w:cs="仿宋" w:hint="eastAsia"/>
          <w:sz w:val="28"/>
          <w:szCs w:val="28"/>
        </w:rPr>
      </w:pPr>
      <w:r>
        <w:rPr>
          <w:rFonts w:ascii="仿宋_GB2312" w:eastAsia="仿宋_GB2312" w:hAnsi="华文仿宋" w:hint="eastAsia"/>
          <w:b/>
          <w:bCs/>
          <w:color w:val="FF0000"/>
          <w:sz w:val="32"/>
          <w:szCs w:val="32"/>
        </w:rPr>
        <w:t>★</w:t>
      </w:r>
      <w:r>
        <w:rPr>
          <w:rFonts w:ascii="仿宋" w:eastAsia="仿宋" w:hAnsi="仿宋" w:cs="仿宋" w:hint="eastAsia"/>
          <w:b/>
          <w:bCs/>
          <w:sz w:val="28"/>
          <w:szCs w:val="28"/>
        </w:rPr>
        <w:t>一）服务范围</w:t>
      </w:r>
    </w:p>
    <w:p>
      <w:pPr>
        <w:spacing w:after="60" w:afterLines="25" w:line="360" w:lineRule="auto"/>
        <w:ind w:firstLine="420" w:firstLineChars="200"/>
        <w:outlineLvl w:val="1"/>
        <w:rPr>
          <w:rFonts w:ascii="仿宋" w:eastAsia="仿宋" w:hAnsi="仿宋" w:cs="仿宋" w:hint="eastAsia"/>
          <w:sz w:val="24"/>
        </w:rPr>
      </w:pPr>
      <w:r>
        <w:rPr>
          <w:rFonts w:ascii="仿宋" w:eastAsia="仿宋" w:hAnsi="仿宋" w:cs="仿宋" w:hint="eastAsia"/>
          <w:sz w:val="24"/>
        </w:rPr>
        <w:t>管理范围：校园区域内所有隶属于本单位管理的物业以及校门围墙外5米区域内（学校正门至侧门的人行道及车辆辅道）的物业管理服务。</w:t>
      </w:r>
    </w:p>
    <w:p>
      <w:pPr>
        <w:spacing w:after="60" w:afterLines="25" w:line="360" w:lineRule="auto"/>
        <w:rPr>
          <w:rFonts w:ascii="仿宋" w:eastAsia="仿宋" w:hAnsi="仿宋" w:cs="仿宋" w:hint="eastAsia"/>
          <w:sz w:val="28"/>
          <w:szCs w:val="28"/>
        </w:rPr>
      </w:pPr>
      <w:r>
        <w:rPr>
          <w:rFonts w:ascii="仿宋" w:eastAsia="仿宋" w:hAnsi="仿宋" w:cs="仿宋" w:hint="eastAsia"/>
          <w:b/>
          <w:bCs/>
          <w:sz w:val="28"/>
          <w:szCs w:val="28"/>
        </w:rPr>
        <w:t>二）服务内容</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b/>
          <w:sz w:val="24"/>
        </w:rPr>
        <w:t>（1）清洁卫生服务</w:t>
      </w:r>
      <w:r>
        <w:rPr>
          <w:rFonts w:ascii="仿宋" w:eastAsia="仿宋" w:hAnsi="仿宋" w:cs="仿宋" w:hint="eastAsia"/>
          <w:sz w:val="24"/>
        </w:rPr>
        <w:t>：包括校园内公共区域、室外公共场所、地面、通道、楼层、天台、办公室、功能室等室内的卫生清洁、保洁，垃圾的分类收集、清运。</w:t>
      </w:r>
    </w:p>
    <w:p>
      <w:pPr>
        <w:adjustRightInd w:val="0"/>
        <w:snapToGrid w:val="0"/>
        <w:spacing w:after="60" w:afterLines="25" w:line="360" w:lineRule="auto"/>
        <w:ind w:firstLine="420" w:firstLineChars="200"/>
        <w:rPr>
          <w:rFonts w:ascii="仿宋" w:eastAsia="仿宋" w:hAnsi="仿宋" w:cs="仿宋" w:hint="eastAsia"/>
          <w:sz w:val="24"/>
        </w:rPr>
      </w:pPr>
      <w:r>
        <w:rPr>
          <w:rFonts w:ascii="仿宋" w:eastAsia="仿宋" w:hAnsi="仿宋" w:cs="仿宋" w:hint="eastAsia"/>
          <w:b/>
          <w:sz w:val="24"/>
        </w:rPr>
        <w:t>（2）安全保卫管理服务：</w:t>
      </w:r>
      <w:r>
        <w:rPr>
          <w:rFonts w:ascii="仿宋" w:eastAsia="仿宋" w:hAnsi="仿宋" w:cs="仿宋" w:hint="eastAsia"/>
          <w:sz w:val="24"/>
        </w:rPr>
        <w:t>24小时安全保卫、安防值班及公共秩序管理。</w:t>
      </w:r>
    </w:p>
    <w:p>
      <w:pPr>
        <w:adjustRightInd w:val="0"/>
        <w:snapToGrid w:val="0"/>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①实行24小时的门岗、消防监控和安全防范，及时发现和处理各种安全事故隐患，迅速有效处置突发事件；</w:t>
      </w:r>
    </w:p>
    <w:p>
      <w:pPr>
        <w:adjustRightInd w:val="0"/>
        <w:snapToGrid w:val="0"/>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②秩序维护员根据要求对出入校园的车辆、人员、物品进行登记检查；</w:t>
      </w:r>
    </w:p>
    <w:p>
      <w:pPr>
        <w:adjustRightInd w:val="0"/>
        <w:snapToGrid w:val="0"/>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③秩序维护员要穿着统一的制服，工作规范，作风严谨；</w:t>
      </w:r>
    </w:p>
    <w:p>
      <w:pPr>
        <w:adjustRightInd w:val="0"/>
        <w:snapToGrid w:val="0"/>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④负责每天报纸杂志、信件的接收，做好相关的登记记录；</w:t>
      </w:r>
    </w:p>
    <w:p>
      <w:pPr>
        <w:adjustRightInd w:val="0"/>
        <w:snapToGrid w:val="0"/>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⑤按照采购单位要求完成临时性勤杂工作；</w:t>
      </w:r>
    </w:p>
    <w:p>
      <w:pPr>
        <w:adjustRightInd w:val="0"/>
        <w:snapToGrid w:val="0"/>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⑥校园交通、车辆行驶和停泊管理。</w:t>
      </w:r>
    </w:p>
    <w:p>
      <w:pPr>
        <w:tabs>
          <w:tab w:val="left" w:pos="5730"/>
        </w:tabs>
        <w:adjustRightInd w:val="0"/>
        <w:snapToGrid w:val="0"/>
        <w:spacing w:after="60" w:afterLines="25" w:line="360" w:lineRule="auto"/>
        <w:ind w:firstLine="487" w:firstLineChars="232"/>
        <w:rPr>
          <w:rFonts w:ascii="仿宋" w:eastAsia="仿宋" w:hAnsi="仿宋" w:cs="仿宋" w:hint="eastAsia"/>
          <w:bCs/>
          <w:sz w:val="24"/>
        </w:rPr>
      </w:pPr>
      <w:r>
        <w:rPr>
          <w:rFonts w:ascii="仿宋" w:eastAsia="仿宋" w:hAnsi="仿宋" w:cs="仿宋" w:hint="eastAsia"/>
          <w:b/>
          <w:sz w:val="24"/>
        </w:rPr>
        <w:t>（3）公用设施、设备的日常运行维护管理服务：</w:t>
      </w:r>
      <w:r>
        <w:rPr>
          <w:rFonts w:ascii="仿宋" w:eastAsia="仿宋" w:hAnsi="仿宋" w:cs="仿宋" w:hint="eastAsia"/>
          <w:bCs/>
          <w:sz w:val="24"/>
        </w:rPr>
        <w:t>设专职工对区域供配电系统运行和管理，照明维修（维修材料由学校承担）；对校园内空调、安防设备</w:t>
      </w:r>
      <w:r>
        <w:rPr>
          <w:rFonts w:ascii="仿宋" w:eastAsia="仿宋" w:hAnsi="仿宋" w:cs="仿宋" w:hint="eastAsia"/>
          <w:bCs/>
          <w:sz w:val="24"/>
          <w:lang w:eastAsia="zh-CN"/>
        </w:rPr>
        <w:t>、</w:t>
      </w:r>
      <w:r>
        <w:rPr>
          <w:rFonts w:ascii="仿宋" w:eastAsia="仿宋" w:hAnsi="仿宋" w:cs="仿宋" w:hint="eastAsia"/>
          <w:bCs/>
          <w:sz w:val="24"/>
          <w:lang w:val="en-US" w:eastAsia="zh-CN"/>
        </w:rPr>
        <w:t>智能楼宇</w:t>
      </w:r>
      <w:r>
        <w:rPr>
          <w:rFonts w:ascii="仿宋" w:eastAsia="仿宋" w:hAnsi="仿宋" w:cs="仿宋" w:hint="eastAsia"/>
          <w:bCs/>
          <w:sz w:val="24"/>
        </w:rPr>
        <w:t>等系统巡查（不含各系统的专业维护）；上/下水管道、渠、池、洗手间管道保持畅通。</w:t>
      </w:r>
    </w:p>
    <w:p>
      <w:pPr>
        <w:adjustRightInd w:val="0"/>
        <w:snapToGrid w:val="0"/>
        <w:spacing w:line="500" w:lineRule="exact"/>
        <w:ind w:firstLine="420" w:firstLineChars="200"/>
        <w:rPr>
          <w:rFonts w:ascii="仿宋" w:eastAsia="仿宋" w:hAnsi="仿宋" w:cs="仿宋" w:hint="eastAsia"/>
          <w:bCs/>
          <w:sz w:val="24"/>
        </w:rPr>
      </w:pPr>
      <w:r>
        <w:rPr>
          <w:rFonts w:ascii="仿宋" w:eastAsia="仿宋" w:hAnsi="仿宋" w:cs="仿宋" w:hint="eastAsia"/>
          <w:b/>
          <w:sz w:val="24"/>
        </w:rPr>
        <w:t>（4）园林绿化管理：</w:t>
      </w:r>
      <w:r>
        <w:rPr>
          <w:rFonts w:ascii="仿宋" w:eastAsia="仿宋" w:hAnsi="仿宋" w:cs="仿宋" w:hint="eastAsia"/>
          <w:bCs/>
          <w:sz w:val="24"/>
        </w:rPr>
        <w:t>公共绿地养护面积2659.62平方米，暂不设专职绿化工。</w:t>
      </w:r>
    </w:p>
    <w:p>
      <w:pPr>
        <w:tabs>
          <w:tab w:val="left" w:pos="5730"/>
        </w:tabs>
        <w:adjustRightInd w:val="0"/>
        <w:snapToGrid w:val="0"/>
        <w:spacing w:after="60" w:afterLines="25" w:line="360" w:lineRule="auto"/>
        <w:ind w:firstLine="487" w:firstLineChars="232"/>
        <w:rPr>
          <w:rFonts w:ascii="仿宋" w:eastAsia="仿宋" w:hAnsi="仿宋" w:cs="仿宋" w:hint="eastAsia"/>
          <w:b/>
          <w:sz w:val="24"/>
        </w:rPr>
      </w:pPr>
      <w:r>
        <w:rPr>
          <w:rFonts w:ascii="仿宋" w:eastAsia="仿宋" w:hAnsi="仿宋" w:cs="仿宋" w:hint="eastAsia"/>
          <w:b/>
          <w:sz w:val="24"/>
        </w:rPr>
        <w:t>（5）报刊、信件的管理、学校报刊、信件的及时、准确、完整送达，做好收发登记。</w:t>
      </w:r>
    </w:p>
    <w:p>
      <w:pPr>
        <w:adjustRightInd w:val="0"/>
        <w:snapToGrid w:val="0"/>
        <w:spacing w:after="60" w:afterLines="25" w:line="360" w:lineRule="auto"/>
        <w:ind w:firstLine="487" w:firstLineChars="232"/>
        <w:rPr>
          <w:rFonts w:ascii="仿宋" w:eastAsia="仿宋" w:hAnsi="仿宋" w:cs="仿宋" w:hint="eastAsia"/>
          <w:b/>
          <w:sz w:val="24"/>
        </w:rPr>
      </w:pPr>
      <w:r>
        <w:rPr>
          <w:rFonts w:ascii="仿宋" w:eastAsia="仿宋" w:hAnsi="仿宋" w:cs="仿宋" w:hint="eastAsia"/>
          <w:b/>
          <w:sz w:val="24"/>
        </w:rPr>
        <w:t>（6）物业档案资料管理。</w:t>
      </w:r>
    </w:p>
    <w:p>
      <w:pPr>
        <w:adjustRightInd w:val="0"/>
        <w:snapToGrid w:val="0"/>
        <w:spacing w:after="60" w:afterLines="25" w:line="360" w:lineRule="auto"/>
        <w:ind w:firstLine="487" w:firstLineChars="232"/>
        <w:rPr>
          <w:rFonts w:ascii="仿宋" w:eastAsia="仿宋" w:hAnsi="仿宋" w:cs="仿宋" w:hint="eastAsia"/>
          <w:b/>
          <w:sz w:val="24"/>
        </w:rPr>
      </w:pPr>
      <w:r>
        <w:rPr>
          <w:rFonts w:ascii="仿宋" w:eastAsia="仿宋" w:hAnsi="仿宋" w:cs="仿宋" w:hint="eastAsia"/>
          <w:b/>
          <w:sz w:val="24"/>
        </w:rPr>
        <w:t>（7）法律、法规和委托管理合同规定的其他物业管理服务。</w:t>
      </w:r>
    </w:p>
    <w:p>
      <w:pPr>
        <w:spacing w:after="60" w:afterLines="25" w:line="360" w:lineRule="auto"/>
        <w:rPr>
          <w:rFonts w:ascii="仿宋" w:eastAsia="仿宋" w:hAnsi="仿宋" w:cs="仿宋" w:hint="eastAsia"/>
          <w:b/>
          <w:sz w:val="28"/>
          <w:szCs w:val="28"/>
        </w:rPr>
      </w:pPr>
      <w:r>
        <w:rPr>
          <w:rFonts w:ascii="仿宋" w:eastAsia="仿宋" w:hAnsi="仿宋" w:cs="仿宋" w:hint="eastAsia"/>
          <w:b/>
          <w:sz w:val="28"/>
          <w:szCs w:val="28"/>
        </w:rPr>
        <w:t>三）服务质量要求</w:t>
      </w:r>
    </w:p>
    <w:p>
      <w:pPr>
        <w:spacing w:after="60" w:afterLines="25" w:line="360" w:lineRule="auto"/>
        <w:ind w:firstLine="412" w:firstLineChars="196"/>
        <w:outlineLvl w:val="2"/>
        <w:rPr>
          <w:rFonts w:ascii="仿宋" w:eastAsia="仿宋" w:hAnsi="仿宋" w:cs="仿宋" w:hint="eastAsia"/>
          <w:b/>
          <w:bCs/>
          <w:sz w:val="24"/>
        </w:rPr>
      </w:pPr>
      <w:r>
        <w:rPr>
          <w:rFonts w:ascii="仿宋" w:eastAsia="仿宋" w:hAnsi="仿宋" w:cs="仿宋" w:hint="eastAsia"/>
          <w:b/>
          <w:bCs/>
          <w:sz w:val="24"/>
        </w:rPr>
        <w:t>（一）清洁卫生管理要求</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1、清洁卫生实行一体化管理，有专业清洁队伍，管理制度完善；</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2、负责做好校门前及红线范围以内所有的地面、绿化带、建筑物的墙面及附属物、门窗、室内区域，所有设施及用具的卫生保洁与管理；</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3、负责做好校园环境卫生、下水道、沟渠、池、井、楼顶的清淤处理、垃圾的收集清运、化粪池的清理；负责垃圾房的清洁、使用、保养及维修，红线范围内垃圾清运必须实行袋装化收集清运，垃圾房在垃圾清走后要及时清洗、消毒；</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4、负责承担学校师生卫生间的洗手液、纸巾（此类物品由学校购置）的放置与管理；</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5、中标方按工作程序对范围内场所进行日常定期清扫或不定期清扫保洁，做到按标准化全方位保洁，特别对卫生间等难点做到按标准定人定点定时管理、巡查、监督。一切公共场所整洁干净、无垃圾、无乱贴乱画；</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6、保持垃圾桶干净无味，负责垃圾的收集，垃圾实行袋装化，日产日清，防止二次污染，定期进行卫生消毒；</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7、每学期开学前、后做好学校的整体全面清洁工作；</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8、学校重大活动的清洁服务保障，配合做好重大事件的环境清洁工作；大型会议、参观活动、学校考试等时间段，每次须增派人员加强清洁服务；</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9、清洁卫生中所需的工具，物品以及清洁用品（如消毒水、清洁药剂、垃圾袋等）等均由中标单位负责；</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10、做好其它与清洁卫生有关的事项；</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11、中标单位应在早上7：30前将所有区域（如外围、功能室、楼梯、走廊、洗手间等）的卫生清洁完毕，并全天随时保洁。行政办公区域清洁必须在8：30前清洁完毕，保证不影响正常办公；</w:t>
      </w:r>
    </w:p>
    <w:p>
      <w:pPr>
        <w:spacing w:after="60" w:afterLines="25" w:line="360" w:lineRule="auto"/>
        <w:ind w:firstLine="412" w:firstLineChars="196"/>
        <w:outlineLvl w:val="2"/>
        <w:rPr>
          <w:rFonts w:ascii="仿宋" w:eastAsia="仿宋" w:hAnsi="仿宋" w:cs="仿宋" w:hint="eastAsia"/>
          <w:b/>
          <w:bCs/>
          <w:sz w:val="24"/>
        </w:rPr>
      </w:pPr>
      <w:r>
        <w:rPr>
          <w:rFonts w:ascii="仿宋" w:eastAsia="仿宋" w:hAnsi="仿宋" w:cs="仿宋" w:hint="eastAsia"/>
          <w:b/>
          <w:bCs/>
          <w:sz w:val="24"/>
        </w:rPr>
        <w:t>（二）安全管理要求</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1、负责学校内部的安全、保卫和警戒，包括学校的门卫管理、交通秩序管理以及其他安全管理，并且负责各种突发事件的预防与处理，保持学校内的安全和宁静；</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2、安全管理实行一体化管理，有专业安保队伍，制度完善，责任落实；</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3、实行24小时消防监控和安全防范，及时发现和处理各种安全事故隐患，迅速有效处置突发事件；</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4、定期检查保养监控设备，确保设备正常运行；</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5、做好安全防范和日常巡查工作，负责校园内门窗、照明等开、关，及时发现和处理各种安全事故隐患，迅速有效处置突发事件；</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6、建立长效防患机制，确保学校内无火灾、刑事、交通事故等的安全隐患；</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7、门岗的保安根据要求对出入校园的车辆、人员、物品进行登记、检查；</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8、建立突发事件处理程序，拟定相应的措施，建立快速反应、快速支援安全体系；</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9、校园公共秩序管理要求</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（1）负责校园内各种公共管理，维护学校的正常教育教学及生活秩序，如制止有损学校容貌的乱建、乱贴、乱挂行为，制止车辆乱停乱放、超速行车或乱鸣喇叭的行为以及其他各种有损学校利益的事项；</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（2）秩序维护人员值班24小时，分三班执行，主要负责学校的安全保卫防范工作以及维护学校正常的教育教学秩序和消防安全等问题，工作细则包括：</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①校园内实行24小时安管值勤，固定岗和流动巡逻相结合制度。大门岗（值班室、消防控制中心）24小时值班，每班的值班人数不少于1人，制止社会不法分子进入学校，不受外界和社会不法分子侵犯，任何时间发现学生违规违纪行为都要及时制止；</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②做好安全防范措施，校园日常秩序井然有序，学校财产不受损失，校园内火灾发生率为零；师生人身安全不受侵犯，突发事件迅速得到处理解决，治安及聚众斗殴案件发生率为零；要有科学高效的突发事件（设备、消防、治安、卫生防疫、突发自然灾害等）的应急措施和解决预案；</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③建立并严格执行来访人员询问登记制度。要控制校内施工噪音，制止喧闹现象，闲杂人员和车辆不能进入校园，物资出入及搬运、贮存要有管理，凭学校放行证明放行；</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④对突发事件有应急处理预案和措施，要有足够的人员和器械保证，平时有演习，突发事件发生时要得到及时处理，防止事态进一步恶化，保护现场，并报告学校领导，必要时及时报警；</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⑤对学校红线内外周边环境进行24小时不间断巡视；</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⑥中标单位负责校园内所有消防安全。指派消防安全责任人，所有安管员同时也是学校义务消防员，并接受定期消防培训，每半年最少进行一次消防演习；</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⑦消防设备、设施齐全，完好无损，可随时起用，发现问题应立即处理和完善，保证消防疏散通道畅通；</w:t>
      </w:r>
    </w:p>
    <w:p>
      <w:pPr>
        <w:spacing w:after="60" w:afterLines="25" w:line="360" w:lineRule="auto"/>
        <w:ind w:firstLine="420" w:firstLineChars="200"/>
        <w:rPr>
          <w:rFonts w:ascii="仿宋" w:eastAsia="仿宋" w:hAnsi="仿宋" w:cs="仿宋" w:hint="eastAsia"/>
          <w:spacing w:val="-4"/>
          <w:sz w:val="24"/>
        </w:rPr>
      </w:pPr>
      <w:r>
        <w:rPr>
          <w:rFonts w:ascii="仿宋" w:eastAsia="仿宋" w:hAnsi="仿宋" w:cs="仿宋" w:hint="eastAsia"/>
          <w:sz w:val="24"/>
        </w:rPr>
        <w:t>10、保安</w:t>
      </w:r>
      <w:r>
        <w:rPr>
          <w:rFonts w:ascii="仿宋" w:eastAsia="仿宋" w:hAnsi="仿宋" w:cs="仿宋" w:hint="eastAsia"/>
          <w:spacing w:val="-4"/>
          <w:sz w:val="24"/>
        </w:rPr>
        <w:t>员熟悉校园环境，文明执勤，言语规范，认真负责，人员稳定；严把秩序维护人员招聘关，确保保安人员政治条件和身体符合工作要求，年龄50周岁以下，没有违法犯罪记录，身体健康、形象端庄，言行举止文明；</w:t>
      </w:r>
    </w:p>
    <w:p>
      <w:pPr>
        <w:spacing w:after="60" w:afterLines="25" w:line="360" w:lineRule="auto"/>
        <w:ind w:firstLine="420" w:firstLineChars="200"/>
        <w:rPr>
          <w:rFonts w:ascii="仿宋" w:eastAsia="仿宋" w:hAnsi="仿宋" w:cs="仿宋" w:hint="eastAsia"/>
          <w:spacing w:val="-4"/>
          <w:sz w:val="24"/>
        </w:rPr>
      </w:pPr>
      <w:r>
        <w:rPr>
          <w:rFonts w:ascii="仿宋" w:eastAsia="仿宋" w:hAnsi="仿宋" w:cs="仿宋" w:hint="eastAsia"/>
          <w:spacing w:val="-4"/>
          <w:sz w:val="24"/>
        </w:rPr>
        <w:t>11、保安除规定的物业服务范围外，还负责进出学校10米道路交通秩序的协管，保证出通道顺畅。</w:t>
      </w:r>
    </w:p>
    <w:p>
      <w:pPr>
        <w:adjustRightInd w:val="0"/>
        <w:snapToGrid w:val="0"/>
        <w:spacing w:after="60" w:afterLines="25" w:line="360" w:lineRule="auto"/>
        <w:ind w:firstLine="420" w:firstLineChars="200"/>
        <w:outlineLvl w:val="2"/>
        <w:rPr>
          <w:rFonts w:ascii="仿宋" w:eastAsia="仿宋" w:hAnsi="仿宋" w:cs="仿宋" w:hint="eastAsia"/>
          <w:b/>
          <w:bCs/>
          <w:sz w:val="24"/>
        </w:rPr>
      </w:pPr>
      <w:r>
        <w:rPr>
          <w:rFonts w:ascii="仿宋" w:eastAsia="仿宋" w:hAnsi="仿宋" w:cs="仿宋" w:hint="eastAsia"/>
          <w:b/>
          <w:sz w:val="24"/>
        </w:rPr>
        <w:t>（三）公用设施、设备的日常运行维护管理服务：</w:t>
      </w:r>
    </w:p>
    <w:p>
      <w:pPr>
        <w:adjustRightInd w:val="0"/>
        <w:snapToGrid w:val="0"/>
        <w:spacing w:after="60" w:afterLines="25" w:line="360" w:lineRule="auto"/>
        <w:ind w:firstLine="420" w:firstLineChars="200"/>
        <w:outlineLvl w:val="2"/>
        <w:rPr>
          <w:rFonts w:ascii="仿宋" w:eastAsia="仿宋" w:hAnsi="仿宋" w:cs="仿宋" w:hint="eastAsia"/>
          <w:sz w:val="24"/>
        </w:rPr>
      </w:pPr>
      <w:r>
        <w:rPr>
          <w:rFonts w:ascii="仿宋" w:eastAsia="仿宋" w:hAnsi="仿宋" w:cs="仿宋" w:hint="eastAsia"/>
          <w:sz w:val="24"/>
        </w:rPr>
        <w:t>1、协助学校对公用设施设备管理。包含校园室内外照明、景观灯、配电房、供水设备、公共照明、等各类公用设施，如遇设备无法正常运行应及时向学校报备，并协助学校指派维修人员予以处置。</w:t>
      </w:r>
    </w:p>
    <w:p>
      <w:pPr>
        <w:adjustRightInd w:val="0"/>
        <w:snapToGrid w:val="0"/>
        <w:spacing w:after="60" w:afterLines="25" w:line="360" w:lineRule="auto"/>
        <w:ind w:firstLine="420" w:firstLineChars="200"/>
        <w:outlineLvl w:val="2"/>
        <w:rPr>
          <w:rFonts w:ascii="仿宋" w:eastAsia="仿宋" w:hAnsi="仿宋" w:cs="仿宋" w:hint="eastAsia"/>
          <w:sz w:val="24"/>
        </w:rPr>
      </w:pPr>
      <w:r>
        <w:rPr>
          <w:rFonts w:ascii="仿宋" w:eastAsia="仿宋" w:hAnsi="仿宋" w:cs="仿宋" w:hint="eastAsia"/>
          <w:sz w:val="24"/>
        </w:rPr>
        <w:t>2、协助学校对学校区域的供配电系统运行管理、照明维修工作。代为进行低压配电柜及管网、楼层照明配电箱维护。</w:t>
      </w:r>
    </w:p>
    <w:p>
      <w:pPr>
        <w:adjustRightInd w:val="0"/>
        <w:snapToGrid w:val="0"/>
        <w:spacing w:after="60" w:afterLines="25" w:line="360" w:lineRule="auto"/>
        <w:ind w:firstLine="420" w:firstLineChars="200"/>
        <w:outlineLvl w:val="2"/>
        <w:rPr>
          <w:rFonts w:ascii="仿宋" w:eastAsia="仿宋" w:hAnsi="仿宋" w:cs="仿宋" w:hint="eastAsia"/>
          <w:sz w:val="24"/>
        </w:rPr>
      </w:pPr>
      <w:r>
        <w:rPr>
          <w:rFonts w:ascii="仿宋" w:eastAsia="仿宋" w:hAnsi="仿宋" w:cs="仿宋" w:hint="eastAsia"/>
          <w:sz w:val="24"/>
        </w:rPr>
        <w:t>3、协助学校对排水系统：生活水泵、污水泵、雨水泵及控制电路、管道维护；洗手间、开水间设备维护。</w:t>
      </w:r>
    </w:p>
    <w:p>
      <w:pPr>
        <w:adjustRightInd w:val="0"/>
        <w:snapToGrid w:val="0"/>
        <w:spacing w:after="60" w:afterLines="25" w:line="360" w:lineRule="auto"/>
        <w:ind w:firstLine="420" w:firstLineChars="200"/>
        <w:outlineLvl w:val="2"/>
        <w:rPr>
          <w:rFonts w:ascii="仿宋" w:eastAsia="仿宋" w:hAnsi="仿宋" w:cs="仿宋" w:hint="eastAsia"/>
          <w:sz w:val="24"/>
        </w:rPr>
      </w:pPr>
      <w:r>
        <w:rPr>
          <w:rFonts w:ascii="仿宋" w:eastAsia="仿宋" w:hAnsi="仿宋" w:cs="仿宋" w:hint="eastAsia"/>
          <w:sz w:val="24"/>
        </w:rPr>
        <w:t>4、协助学校对道闸系统、车场内栏杆、各项标识、警示维护。</w:t>
      </w:r>
    </w:p>
    <w:p>
      <w:pPr>
        <w:adjustRightInd w:val="0"/>
        <w:snapToGrid w:val="0"/>
        <w:spacing w:after="60" w:afterLines="25" w:line="360" w:lineRule="auto"/>
        <w:ind w:firstLine="420" w:firstLineChars="200"/>
        <w:outlineLvl w:val="2"/>
        <w:rPr>
          <w:rFonts w:ascii="仿宋" w:eastAsia="仿宋" w:hAnsi="仿宋" w:cs="仿宋" w:hint="eastAsia"/>
          <w:sz w:val="24"/>
        </w:rPr>
      </w:pPr>
      <w:r>
        <w:rPr>
          <w:rFonts w:ascii="仿宋" w:eastAsia="仿宋" w:hAnsi="仿宋" w:cs="仿宋" w:hint="eastAsia"/>
          <w:sz w:val="24"/>
        </w:rPr>
        <w:t>5、协助学校对教室的课桌椅、电灯、风扇、插座、讲台、门锁、门窗等配置的设备设施的零星维修与保养。</w:t>
      </w:r>
    </w:p>
    <w:p>
      <w:pPr>
        <w:adjustRightInd w:val="0"/>
        <w:snapToGrid w:val="0"/>
        <w:spacing w:after="60" w:afterLines="25" w:line="360" w:lineRule="auto"/>
        <w:ind w:firstLine="420" w:firstLineChars="200"/>
        <w:outlineLvl w:val="2"/>
        <w:rPr>
          <w:rFonts w:ascii="仿宋" w:eastAsia="仿宋" w:hAnsi="仿宋" w:cs="仿宋" w:hint="eastAsia"/>
          <w:sz w:val="24"/>
        </w:rPr>
      </w:pPr>
      <w:r>
        <w:rPr>
          <w:rFonts w:ascii="仿宋" w:eastAsia="仿宋" w:hAnsi="仿宋" w:cs="仿宋" w:hint="eastAsia"/>
          <w:sz w:val="24"/>
        </w:rPr>
        <w:t>6、协助学校对设备设施进行定期检查，如遇故障需更换设备配件的先行予以更换，后由学校负责处理；对于紧急发生的供配电和给排水问题，中标单位应第一时间赶到现场进行处理，保证学校的教学和生活秩序，先行维修产生的费用由学校承担。对于重大的活动的供电保障问题，由学校监管部门协同物业管理公司与市区供电局进行联系。</w:t>
      </w:r>
    </w:p>
    <w:p>
      <w:pPr>
        <w:adjustRightInd w:val="0"/>
        <w:snapToGrid w:val="0"/>
        <w:spacing w:after="60" w:afterLines="25" w:line="360" w:lineRule="auto"/>
        <w:ind w:firstLine="420" w:firstLineChars="200"/>
        <w:outlineLvl w:val="2"/>
        <w:rPr>
          <w:rFonts w:ascii="仿宋" w:eastAsia="仿宋" w:hAnsi="仿宋" w:cs="仿宋" w:hint="eastAsia"/>
          <w:sz w:val="24"/>
        </w:rPr>
      </w:pPr>
      <w:r>
        <w:rPr>
          <w:rFonts w:ascii="仿宋" w:eastAsia="仿宋" w:hAnsi="仿宋" w:cs="仿宋" w:hint="eastAsia"/>
          <w:sz w:val="24"/>
        </w:rPr>
        <w:t>7、上述学校区域内所有设施、设备由学校负责管理维修，中标单位应予以协助。</w:t>
      </w:r>
    </w:p>
    <w:p>
      <w:pPr>
        <w:adjustRightInd w:val="0"/>
        <w:snapToGrid w:val="0"/>
        <w:spacing w:after="60" w:afterLines="25" w:line="360" w:lineRule="auto"/>
        <w:ind w:firstLine="420" w:firstLineChars="200"/>
        <w:outlineLvl w:val="2"/>
        <w:rPr>
          <w:rFonts w:ascii="仿宋" w:eastAsia="仿宋" w:hAnsi="仿宋" w:cs="仿宋" w:hint="eastAsia"/>
          <w:sz w:val="24"/>
        </w:rPr>
      </w:pPr>
      <w:r>
        <w:rPr>
          <w:rFonts w:ascii="仿宋" w:eastAsia="仿宋" w:hAnsi="仿宋" w:cs="仿宋" w:hint="eastAsia"/>
          <w:sz w:val="24"/>
        </w:rPr>
        <w:t>8、中标单位协助学校对上述设施、设备管理、维修产生的费用，经校方确认属实的，费用由校方承担。</w:t>
      </w:r>
    </w:p>
    <w:p>
      <w:pPr>
        <w:adjustRightInd w:val="0"/>
        <w:snapToGrid w:val="0"/>
        <w:spacing w:after="60" w:afterLines="25" w:line="360" w:lineRule="auto"/>
        <w:ind w:firstLine="420" w:firstLineChars="200"/>
        <w:outlineLvl w:val="2"/>
        <w:rPr>
          <w:rFonts w:ascii="仿宋" w:eastAsia="仿宋" w:hAnsi="仿宋" w:cs="仿宋" w:hint="eastAsia"/>
          <w:sz w:val="24"/>
        </w:rPr>
      </w:pPr>
      <w:r>
        <w:rPr>
          <w:rFonts w:ascii="仿宋" w:eastAsia="仿宋" w:hAnsi="仿宋" w:cs="仿宋" w:hint="eastAsia"/>
          <w:sz w:val="24"/>
        </w:rPr>
        <w:t>9、制定详细的公共设施日常维护计划及实施方案。</w:t>
      </w:r>
    </w:p>
    <w:p>
      <w:pPr>
        <w:adjustRightInd w:val="0"/>
        <w:snapToGrid w:val="0"/>
        <w:spacing w:after="60" w:afterLines="25" w:line="360" w:lineRule="auto"/>
        <w:ind w:firstLine="420" w:firstLineChars="200"/>
        <w:outlineLvl w:val="2"/>
        <w:rPr>
          <w:rFonts w:ascii="仿宋" w:eastAsia="仿宋" w:hAnsi="仿宋" w:cs="仿宋" w:hint="eastAsia"/>
          <w:sz w:val="24"/>
        </w:rPr>
      </w:pPr>
      <w:r>
        <w:rPr>
          <w:rFonts w:ascii="仿宋" w:eastAsia="仿宋" w:hAnsi="仿宋" w:cs="仿宋" w:hint="eastAsia"/>
          <w:sz w:val="24"/>
        </w:rPr>
        <w:t>10、建立安全检查制度，安排专职人员对所管辖区域及设备设施进行日常安全巡检和定期安全检查，并记录备查。</w:t>
      </w:r>
    </w:p>
    <w:p>
      <w:pPr>
        <w:adjustRightInd w:val="0"/>
        <w:snapToGrid w:val="0"/>
        <w:spacing w:after="60" w:afterLines="25" w:line="360" w:lineRule="auto"/>
        <w:ind w:firstLine="420" w:firstLineChars="200"/>
        <w:outlineLvl w:val="2"/>
        <w:rPr>
          <w:rFonts w:ascii="仿宋" w:eastAsia="仿宋" w:hAnsi="仿宋" w:cs="仿宋" w:hint="eastAsia"/>
          <w:sz w:val="24"/>
        </w:rPr>
      </w:pPr>
      <w:r>
        <w:rPr>
          <w:rFonts w:ascii="仿宋" w:eastAsia="仿宋" w:hAnsi="仿宋" w:cs="仿宋" w:hint="eastAsia"/>
          <w:sz w:val="24"/>
        </w:rPr>
        <w:t>11、设备及机房环境整洁，无杂物、灰尘，无鼠、虫害发生。</w:t>
      </w:r>
    </w:p>
    <w:p>
      <w:pPr>
        <w:adjustRightInd w:val="0"/>
        <w:snapToGrid w:val="0"/>
        <w:spacing w:after="60" w:afterLines="25" w:line="360" w:lineRule="auto"/>
        <w:ind w:firstLine="420" w:firstLineChars="200"/>
        <w:outlineLvl w:val="2"/>
        <w:rPr>
          <w:rFonts w:ascii="仿宋" w:eastAsia="仿宋" w:hAnsi="仿宋" w:cs="仿宋" w:hint="eastAsia"/>
          <w:sz w:val="24"/>
        </w:rPr>
      </w:pPr>
      <w:r>
        <w:rPr>
          <w:rFonts w:ascii="仿宋" w:eastAsia="仿宋" w:hAnsi="仿宋" w:cs="仿宋" w:hint="eastAsia"/>
          <w:sz w:val="24"/>
        </w:rPr>
        <w:t>12、专业技术人员持证上岗。</w:t>
      </w:r>
    </w:p>
    <w:p>
      <w:pPr>
        <w:adjustRightInd w:val="0"/>
        <w:snapToGrid w:val="0"/>
        <w:spacing w:after="60" w:afterLines="25" w:line="360" w:lineRule="auto"/>
        <w:ind w:firstLine="420" w:firstLineChars="200"/>
        <w:outlineLvl w:val="2"/>
        <w:rPr>
          <w:rFonts w:ascii="仿宋" w:eastAsia="仿宋" w:hAnsi="仿宋" w:cs="仿宋" w:hint="eastAsia"/>
          <w:sz w:val="24"/>
        </w:rPr>
      </w:pPr>
      <w:r>
        <w:rPr>
          <w:rFonts w:ascii="仿宋" w:eastAsia="仿宋" w:hAnsi="仿宋" w:cs="仿宋" w:hint="eastAsia"/>
          <w:sz w:val="24"/>
        </w:rPr>
        <w:t>13、属于物业管理的其他工作事项。</w:t>
      </w:r>
    </w:p>
    <w:p>
      <w:pPr>
        <w:adjustRightInd w:val="0"/>
        <w:snapToGrid w:val="0"/>
        <w:spacing w:after="60" w:afterLines="25" w:line="360" w:lineRule="auto"/>
        <w:ind w:firstLine="420" w:firstLineChars="200"/>
        <w:outlineLvl w:val="2"/>
        <w:rPr>
          <w:rFonts w:ascii="仿宋" w:eastAsia="仿宋" w:hAnsi="仿宋" w:cs="仿宋" w:hint="eastAsia"/>
          <w:b/>
          <w:bCs/>
          <w:sz w:val="24"/>
        </w:rPr>
      </w:pPr>
      <w:r>
        <w:rPr>
          <w:rFonts w:ascii="仿宋" w:eastAsia="仿宋" w:hAnsi="仿宋" w:cs="仿宋" w:hint="eastAsia"/>
          <w:b/>
          <w:bCs/>
          <w:sz w:val="24"/>
        </w:rPr>
        <w:t>（五）物业服务档案资料管理</w:t>
      </w:r>
    </w:p>
    <w:p>
      <w:pPr>
        <w:adjustRightInd w:val="0"/>
        <w:snapToGrid w:val="0"/>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1、建立物业服务所有档案，资料齐全，分类整理、归档管理，查阅方便；</w:t>
      </w:r>
    </w:p>
    <w:p>
      <w:pPr>
        <w:adjustRightInd w:val="0"/>
        <w:snapToGrid w:val="0"/>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2、在日常管理中要建立交接班、项目故障与维修、保养等登记制度。</w:t>
      </w:r>
    </w:p>
    <w:p>
      <w:pPr>
        <w:adjustRightInd w:val="0"/>
        <w:snapToGrid w:val="0"/>
        <w:spacing w:after="60" w:afterLines="25" w:line="360" w:lineRule="auto"/>
        <w:ind w:firstLine="420" w:firstLineChars="200"/>
        <w:outlineLvl w:val="2"/>
        <w:rPr>
          <w:rFonts w:ascii="仿宋" w:eastAsia="仿宋" w:hAnsi="仿宋" w:cs="仿宋" w:hint="eastAsia"/>
          <w:b/>
          <w:bCs/>
          <w:sz w:val="24"/>
        </w:rPr>
      </w:pPr>
      <w:r>
        <w:rPr>
          <w:rFonts w:ascii="仿宋" w:eastAsia="仿宋" w:hAnsi="仿宋" w:cs="仿宋" w:hint="eastAsia"/>
          <w:b/>
          <w:bCs/>
          <w:sz w:val="24"/>
        </w:rPr>
        <w:t>（六）报刊、信件及物品的寄存管理</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1、学校报刊、信件的及时、准确、完整送达，做好收发登记；</w:t>
      </w:r>
    </w:p>
    <w:p>
      <w:pPr>
        <w:adjustRightInd w:val="0"/>
        <w:snapToGrid w:val="0"/>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2、负责学校教师、学生及家长临时委托的物品寄存、转交，物品不遗失，保证相关人员及时收取；</w:t>
      </w:r>
    </w:p>
    <w:p>
      <w:pPr>
        <w:adjustRightInd w:val="0"/>
        <w:snapToGrid w:val="0"/>
        <w:spacing w:after="60" w:afterLines="25" w:line="360" w:lineRule="auto"/>
        <w:ind w:firstLine="420" w:firstLineChars="200"/>
        <w:outlineLvl w:val="2"/>
        <w:rPr>
          <w:rFonts w:ascii="仿宋" w:eastAsia="仿宋" w:hAnsi="仿宋" w:cs="仿宋" w:hint="eastAsia"/>
          <w:b/>
          <w:sz w:val="24"/>
        </w:rPr>
      </w:pPr>
      <w:r>
        <w:rPr>
          <w:rFonts w:ascii="仿宋" w:eastAsia="仿宋" w:hAnsi="仿宋" w:cs="仿宋" w:hint="eastAsia"/>
          <w:b/>
          <w:sz w:val="24"/>
        </w:rPr>
        <w:t>（七）法律、法规和委托管理合同规定的其他物业管理服务</w:t>
      </w:r>
    </w:p>
    <w:p>
      <w:pPr>
        <w:adjustRightInd w:val="0"/>
        <w:snapToGrid w:val="0"/>
        <w:spacing w:after="60" w:afterLines="25" w:line="360" w:lineRule="auto"/>
        <w:ind w:firstLine="420" w:firstLineChars="200"/>
        <w:outlineLvl w:val="2"/>
        <w:rPr>
          <w:rFonts w:ascii="仿宋" w:eastAsia="仿宋" w:hAnsi="仿宋" w:cs="仿宋" w:hint="eastAsia"/>
          <w:bCs/>
          <w:sz w:val="24"/>
        </w:rPr>
      </w:pPr>
      <w:r>
        <w:rPr>
          <w:rFonts w:ascii="仿宋" w:eastAsia="仿宋" w:hAnsi="仿宋" w:cs="仿宋" w:hint="eastAsia"/>
          <w:bCs/>
          <w:sz w:val="24"/>
        </w:rPr>
        <w:t>1、校级重大活动提供协助及服务，包括会场布置及会场卫生服务工作等。</w:t>
      </w:r>
    </w:p>
    <w:p>
      <w:pPr>
        <w:adjustRightInd w:val="0"/>
        <w:snapToGrid w:val="0"/>
        <w:spacing w:after="60" w:afterLines="25" w:line="360" w:lineRule="auto"/>
        <w:ind w:firstLine="420" w:firstLineChars="200"/>
        <w:outlineLvl w:val="2"/>
        <w:rPr>
          <w:rFonts w:ascii="仿宋" w:eastAsia="仿宋" w:hAnsi="仿宋" w:cs="仿宋" w:hint="eastAsia"/>
          <w:bCs/>
          <w:sz w:val="24"/>
        </w:rPr>
      </w:pPr>
      <w:r>
        <w:rPr>
          <w:rFonts w:ascii="仿宋" w:eastAsia="仿宋" w:hAnsi="仿宋" w:cs="仿宋" w:hint="eastAsia"/>
          <w:bCs/>
          <w:sz w:val="24"/>
        </w:rPr>
        <w:t>2、属于物业管理的其他工作事项。</w:t>
      </w:r>
    </w:p>
    <w:p>
      <w:pPr>
        <w:spacing w:after="60" w:afterLines="25" w:line="360" w:lineRule="auto"/>
        <w:rPr>
          <w:rFonts w:ascii="仿宋" w:eastAsia="仿宋" w:hAnsi="仿宋" w:cs="仿宋" w:hint="eastAsia"/>
          <w:b/>
          <w:sz w:val="28"/>
          <w:szCs w:val="28"/>
        </w:rPr>
      </w:pPr>
      <w:r>
        <w:rPr>
          <w:rFonts w:ascii="仿宋_GB2312" w:eastAsia="仿宋_GB2312" w:hAnsi="华文仿宋" w:hint="eastAsia"/>
          <w:b/>
          <w:bCs/>
          <w:color w:val="FF0000"/>
          <w:sz w:val="32"/>
          <w:szCs w:val="32"/>
        </w:rPr>
        <w:t>★</w:t>
      </w:r>
      <w:r>
        <w:rPr>
          <w:rFonts w:ascii="仿宋" w:eastAsia="仿宋" w:hAnsi="仿宋" w:cs="仿宋" w:hint="eastAsia"/>
          <w:b/>
          <w:bCs/>
          <w:sz w:val="28"/>
          <w:szCs w:val="28"/>
        </w:rPr>
        <w:t>四）</w:t>
      </w:r>
      <w:r>
        <w:rPr>
          <w:rFonts w:ascii="仿宋" w:eastAsia="仿宋" w:hAnsi="仿宋" w:cs="仿宋" w:hint="eastAsia"/>
          <w:b/>
          <w:sz w:val="28"/>
          <w:szCs w:val="28"/>
        </w:rPr>
        <w:t>服务技术标准</w:t>
      </w:r>
    </w:p>
    <w:p>
      <w:pPr>
        <w:autoSpaceDE w:val="0"/>
        <w:autoSpaceDN w:val="0"/>
        <w:spacing w:after="60" w:afterLines="25" w:line="360" w:lineRule="auto"/>
        <w:ind w:firstLine="540" w:firstLineChars="257"/>
        <w:jc w:val="left"/>
        <w:rPr>
          <w:rFonts w:ascii="仿宋" w:eastAsia="仿宋" w:hAnsi="仿宋" w:cs="仿宋" w:hint="eastAsia"/>
          <w:sz w:val="24"/>
        </w:rPr>
      </w:pPr>
      <w:r>
        <w:rPr>
          <w:rFonts w:ascii="仿宋" w:eastAsia="仿宋" w:hAnsi="仿宋" w:cs="仿宋" w:hint="eastAsia"/>
          <w:sz w:val="24"/>
        </w:rPr>
        <w:t>1、严格遵循《深圳市物业管理条例》、</w:t>
      </w:r>
      <w:r>
        <w:rPr>
          <w:rFonts w:ascii="仿宋" w:eastAsia="仿宋" w:hAnsi="仿宋" w:cs="仿宋" w:hint="eastAsia"/>
          <w:color w:val="353535"/>
          <w:kern w:val="0"/>
          <w:sz w:val="24"/>
        </w:rPr>
        <w:t>《〈深圳市学校安全管理条例〉实施细则》、</w:t>
      </w:r>
      <w:r>
        <w:rPr>
          <w:rFonts w:ascii="仿宋" w:eastAsia="仿宋" w:hAnsi="仿宋" w:cs="仿宋" w:hint="eastAsia"/>
          <w:sz w:val="24"/>
        </w:rPr>
        <w:t>《深圳市物业管理考核评比标准》</w:t>
      </w:r>
      <w:r>
        <w:rPr>
          <w:rFonts w:ascii="仿宋" w:eastAsia="仿宋" w:hAnsi="仿宋" w:cs="仿宋" w:hint="eastAsia"/>
          <w:color w:val="000000"/>
          <w:kern w:val="0"/>
          <w:sz w:val="24"/>
        </w:rPr>
        <w:t>有关规定和</w:t>
      </w:r>
      <w:r>
        <w:rPr>
          <w:rFonts w:ascii="仿宋" w:eastAsia="仿宋" w:hAnsi="仿宋" w:cs="仿宋" w:hint="eastAsia"/>
          <w:sz w:val="24"/>
        </w:rPr>
        <w:t>要求，利用现代化管理手段进行管理服务；</w:t>
      </w:r>
    </w:p>
    <w:p>
      <w:pPr>
        <w:autoSpaceDE w:val="0"/>
        <w:autoSpaceDN w:val="0"/>
        <w:spacing w:after="60" w:afterLines="25" w:line="360" w:lineRule="auto"/>
        <w:ind w:firstLine="540" w:firstLineChars="257"/>
        <w:jc w:val="left"/>
        <w:rPr>
          <w:rFonts w:ascii="仿宋" w:eastAsia="仿宋" w:hAnsi="仿宋" w:cs="仿宋" w:hint="eastAsia"/>
          <w:sz w:val="24"/>
        </w:rPr>
      </w:pPr>
      <w:r>
        <w:rPr>
          <w:rFonts w:ascii="仿宋" w:eastAsia="仿宋" w:hAnsi="仿宋" w:cs="仿宋" w:hint="eastAsia"/>
          <w:sz w:val="24"/>
        </w:rPr>
        <w:t>2、无因管理服务造成的安全事故、质量事故；</w:t>
      </w:r>
    </w:p>
    <w:p>
      <w:pPr>
        <w:autoSpaceDE w:val="0"/>
        <w:autoSpaceDN w:val="0"/>
        <w:spacing w:after="60" w:afterLines="25" w:line="360" w:lineRule="auto"/>
        <w:ind w:firstLine="540" w:firstLineChars="257"/>
        <w:jc w:val="left"/>
        <w:rPr>
          <w:rFonts w:ascii="仿宋" w:eastAsia="仿宋" w:hAnsi="仿宋" w:cs="仿宋" w:hint="eastAsia"/>
          <w:sz w:val="24"/>
        </w:rPr>
      </w:pPr>
      <w:r>
        <w:rPr>
          <w:rFonts w:ascii="仿宋" w:eastAsia="仿宋" w:hAnsi="仿宋" w:cs="仿宋" w:hint="eastAsia"/>
          <w:sz w:val="24"/>
        </w:rPr>
        <w:t>3、确保学生安全，让学校满意、家长放心，服务的满意率达95%以上；</w:t>
      </w:r>
    </w:p>
    <w:p>
      <w:pPr>
        <w:autoSpaceDE w:val="0"/>
        <w:autoSpaceDN w:val="0"/>
        <w:spacing w:after="60" w:afterLines="25" w:line="360" w:lineRule="auto"/>
        <w:ind w:firstLine="540" w:firstLineChars="257"/>
        <w:jc w:val="left"/>
        <w:rPr>
          <w:rFonts w:ascii="仿宋" w:eastAsia="仿宋" w:hAnsi="仿宋" w:cs="仿宋" w:hint="eastAsia"/>
          <w:sz w:val="24"/>
        </w:rPr>
      </w:pPr>
      <w:r>
        <w:rPr>
          <w:rFonts w:ascii="仿宋" w:eastAsia="仿宋" w:hAnsi="仿宋" w:cs="仿宋" w:hint="eastAsia"/>
          <w:sz w:val="24"/>
        </w:rPr>
        <w:t>4、有效投诉处理率100%；</w:t>
      </w:r>
    </w:p>
    <w:p>
      <w:pPr>
        <w:autoSpaceDE w:val="0"/>
        <w:autoSpaceDN w:val="0"/>
        <w:spacing w:after="60" w:afterLines="25" w:line="360" w:lineRule="auto"/>
        <w:ind w:firstLine="540" w:firstLineChars="257"/>
        <w:jc w:val="left"/>
        <w:rPr>
          <w:rFonts w:ascii="仿宋" w:eastAsia="仿宋" w:hAnsi="仿宋" w:cs="仿宋" w:hint="eastAsia"/>
          <w:sz w:val="24"/>
        </w:rPr>
      </w:pPr>
      <w:r>
        <w:rPr>
          <w:rFonts w:ascii="仿宋" w:eastAsia="仿宋" w:hAnsi="仿宋" w:cs="仿宋" w:hint="eastAsia"/>
          <w:sz w:val="24"/>
        </w:rPr>
        <w:t>5、有效投诉率低于1%；</w:t>
      </w:r>
    </w:p>
    <w:p>
      <w:pPr>
        <w:autoSpaceDE w:val="0"/>
        <w:autoSpaceDN w:val="0"/>
        <w:spacing w:after="60" w:afterLines="25" w:line="360" w:lineRule="auto"/>
        <w:ind w:firstLine="540" w:firstLineChars="257"/>
        <w:jc w:val="left"/>
        <w:rPr>
          <w:rFonts w:ascii="仿宋" w:eastAsia="仿宋" w:hAnsi="仿宋" w:cs="仿宋" w:hint="eastAsia"/>
          <w:b/>
          <w:bCs/>
          <w:sz w:val="24"/>
        </w:rPr>
      </w:pPr>
      <w:r>
        <w:rPr>
          <w:rFonts w:ascii="仿宋" w:eastAsia="仿宋" w:hAnsi="仿宋" w:cs="仿宋" w:hint="eastAsia"/>
          <w:sz w:val="24"/>
        </w:rPr>
        <w:t>6、管理服务人员配置符合采购单位要求，持证上岗率100%；</w:t>
      </w:r>
    </w:p>
    <w:p>
      <w:pPr>
        <w:spacing w:after="60" w:afterLines="25" w:line="360" w:lineRule="auto"/>
        <w:ind w:firstLine="525" w:firstLineChars="250"/>
        <w:rPr>
          <w:rFonts w:ascii="仿宋" w:eastAsia="仿宋" w:hAnsi="仿宋" w:cs="仿宋" w:hint="eastAsia"/>
          <w:sz w:val="24"/>
        </w:rPr>
      </w:pPr>
      <w:r>
        <w:rPr>
          <w:rFonts w:ascii="仿宋" w:eastAsia="仿宋" w:hAnsi="仿宋" w:cs="仿宋" w:hint="eastAsia"/>
          <w:sz w:val="24"/>
        </w:rPr>
        <w:t>7、公共配套设备、设施完好率95%以上；</w:t>
      </w:r>
    </w:p>
    <w:p>
      <w:pPr>
        <w:spacing w:after="60" w:afterLines="25" w:line="360" w:lineRule="auto"/>
        <w:ind w:firstLine="525" w:firstLineChars="250"/>
        <w:rPr>
          <w:rFonts w:ascii="仿宋" w:eastAsia="仿宋" w:hAnsi="仿宋" w:cs="仿宋" w:hint="eastAsia"/>
          <w:sz w:val="24"/>
        </w:rPr>
      </w:pPr>
      <w:r>
        <w:rPr>
          <w:rFonts w:ascii="仿宋" w:eastAsia="仿宋" w:hAnsi="仿宋" w:cs="仿宋" w:hint="eastAsia"/>
          <w:sz w:val="24"/>
        </w:rPr>
        <w:t>8、环境卫生达标率95%；</w:t>
      </w:r>
    </w:p>
    <w:p>
      <w:pPr>
        <w:spacing w:after="60" w:afterLines="25" w:line="360" w:lineRule="auto"/>
        <w:ind w:firstLine="525" w:firstLineChars="250"/>
        <w:rPr>
          <w:rFonts w:ascii="仿宋" w:eastAsia="仿宋" w:hAnsi="仿宋" w:cs="仿宋" w:hint="eastAsia"/>
          <w:sz w:val="24"/>
        </w:rPr>
      </w:pPr>
      <w:r>
        <w:rPr>
          <w:rFonts w:ascii="仿宋" w:eastAsia="仿宋" w:hAnsi="仿宋" w:cs="仿宋" w:hint="eastAsia"/>
          <w:sz w:val="24"/>
        </w:rPr>
        <w:t>9、消防管理符合政府有关要求，年检完好率100%。</w:t>
      </w:r>
    </w:p>
    <w:p>
      <w:pPr>
        <w:spacing w:after="60" w:afterLines="25" w:line="360" w:lineRule="auto"/>
        <w:rPr>
          <w:rFonts w:ascii="仿宋" w:eastAsia="仿宋" w:hAnsi="仿宋" w:cs="仿宋" w:hint="eastAsia"/>
          <w:sz w:val="28"/>
          <w:szCs w:val="28"/>
        </w:rPr>
      </w:pPr>
      <w:r>
        <w:rPr>
          <w:rFonts w:ascii="仿宋" w:eastAsia="仿宋" w:hAnsi="仿宋" w:cs="仿宋" w:hint="eastAsia"/>
          <w:b/>
          <w:bCs/>
          <w:sz w:val="28"/>
          <w:szCs w:val="28"/>
        </w:rPr>
        <w:t>五）人员配置要求</w:t>
      </w:r>
    </w:p>
    <w:p>
      <w:pPr>
        <w:adjustRightInd w:val="0"/>
        <w:snapToGrid w:val="0"/>
        <w:spacing w:after="60" w:afterLines="25" w:line="360" w:lineRule="auto"/>
        <w:ind w:firstLine="315" w:firstLineChars="150"/>
        <w:rPr>
          <w:rFonts w:ascii="仿宋" w:eastAsia="仿宋" w:hAnsi="仿宋" w:cs="仿宋" w:hint="eastAsia"/>
          <w:sz w:val="24"/>
        </w:rPr>
      </w:pPr>
      <w:r>
        <w:rPr>
          <w:rFonts w:ascii="仿宋" w:eastAsia="仿宋" w:hAnsi="仿宋" w:cs="仿宋" w:hint="eastAsia"/>
          <w:sz w:val="24"/>
        </w:rPr>
        <w:t>1、依据项目物业管理服务的特点，构建精简、高效、专业、合理的管理和组织架构；</w:t>
      </w:r>
    </w:p>
    <w:p>
      <w:pPr>
        <w:adjustRightInd w:val="0"/>
        <w:snapToGrid w:val="0"/>
        <w:spacing w:after="60" w:afterLines="25" w:line="360" w:lineRule="auto"/>
        <w:ind w:firstLine="315" w:firstLineChars="150"/>
        <w:rPr>
          <w:rFonts w:ascii="仿宋" w:eastAsia="仿宋" w:hAnsi="仿宋" w:cs="仿宋" w:hint="eastAsia"/>
          <w:sz w:val="24"/>
        </w:rPr>
      </w:pPr>
      <w:r>
        <w:rPr>
          <w:rFonts w:ascii="仿宋" w:eastAsia="仿宋" w:hAnsi="仿宋" w:cs="仿宋" w:hint="eastAsia"/>
          <w:sz w:val="24"/>
        </w:rPr>
        <w:t>2、依据精干、高效、一专多能、忠于职守的原则配备人员，并结合学校办公运行特点，编制员工行为规范和操作性强的服务方案；</w:t>
      </w:r>
    </w:p>
    <w:p>
      <w:pPr>
        <w:adjustRightInd w:val="0"/>
        <w:snapToGrid w:val="0"/>
        <w:spacing w:after="60" w:afterLines="25" w:line="360" w:lineRule="auto"/>
        <w:ind w:firstLine="315" w:firstLineChars="150"/>
        <w:rPr>
          <w:rFonts w:ascii="仿宋" w:eastAsia="仿宋" w:hAnsi="仿宋" w:cs="仿宋" w:hint="eastAsia"/>
          <w:sz w:val="24"/>
        </w:rPr>
      </w:pPr>
      <w:r>
        <w:rPr>
          <w:rFonts w:ascii="仿宋" w:eastAsia="仿宋" w:hAnsi="仿宋" w:cs="仿宋" w:hint="eastAsia"/>
          <w:sz w:val="24"/>
        </w:rPr>
        <w:t>3、组织架构科学、合理，保证管理落实到位；各部门具有明确的分工和职责要求；</w:t>
      </w:r>
    </w:p>
    <w:p>
      <w:pPr>
        <w:adjustRightInd w:val="0"/>
        <w:snapToGrid w:val="0"/>
        <w:spacing w:after="60" w:afterLines="25" w:line="360" w:lineRule="auto"/>
        <w:ind w:firstLine="315" w:firstLineChars="150"/>
        <w:rPr>
          <w:rFonts w:ascii="仿宋" w:eastAsia="仿宋" w:hAnsi="仿宋" w:cs="仿宋" w:hint="eastAsia"/>
          <w:sz w:val="24"/>
        </w:rPr>
      </w:pPr>
      <w:r>
        <w:rPr>
          <w:rFonts w:ascii="仿宋" w:eastAsia="仿宋" w:hAnsi="仿宋" w:cs="仿宋" w:hint="eastAsia"/>
          <w:sz w:val="24"/>
        </w:rPr>
        <w:t>4、服务人员经常性培训，包括进驻前培训、过程培训、技术培训、专业演练、法规知识培训等；</w:t>
      </w:r>
    </w:p>
    <w:p>
      <w:pPr>
        <w:adjustRightInd w:val="0"/>
        <w:snapToGrid w:val="0"/>
        <w:spacing w:after="60" w:afterLines="25" w:line="360" w:lineRule="auto"/>
        <w:ind w:firstLine="315" w:firstLineChars="150"/>
        <w:rPr>
          <w:rFonts w:ascii="仿宋" w:eastAsia="仿宋" w:hAnsi="仿宋" w:cs="仿宋" w:hint="eastAsia"/>
          <w:sz w:val="24"/>
        </w:rPr>
      </w:pPr>
      <w:r>
        <w:rPr>
          <w:rFonts w:ascii="仿宋" w:eastAsia="仿宋" w:hAnsi="仿宋" w:cs="仿宋" w:hint="eastAsia"/>
          <w:bCs/>
          <w:sz w:val="24"/>
        </w:rPr>
        <w:t>5、配备人</w:t>
      </w:r>
      <w:r>
        <w:rPr>
          <w:rFonts w:ascii="仿宋" w:eastAsia="仿宋" w:hAnsi="仿宋" w:cs="仿宋" w:hint="eastAsia"/>
          <w:sz w:val="24"/>
        </w:rPr>
        <w:t>数必须满足采购方的工作需求，如人员配备不足导致项目无法正常运作由中标方承担责任。</w:t>
      </w:r>
    </w:p>
    <w:tbl>
      <w:tblPr>
        <w:tblStyle w:val="TableNormal"/>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
      <w:tblGrid>
        <w:gridCol w:w="789"/>
        <w:gridCol w:w="1590"/>
        <w:gridCol w:w="1238"/>
        <w:gridCol w:w="4909"/>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Ex>
        <w:trPr>
          <w:jc w:val="center"/>
        </w:trPr>
        <w:tc>
          <w:tcPr>
            <w:tcW w:w="463"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hint="eastAsia"/>
                <w:b/>
                <w:sz w:val="24"/>
              </w:rPr>
            </w:pPr>
            <w:r>
              <w:rPr>
                <w:rFonts w:ascii="仿宋" w:eastAsia="仿宋" w:hAnsi="仿宋" w:cs="仿宋" w:hint="eastAsia"/>
                <w:b/>
                <w:sz w:val="24"/>
              </w:rPr>
              <w:t>序号</w:t>
            </w:r>
          </w:p>
        </w:tc>
        <w:tc>
          <w:tcPr>
            <w:tcW w:w="93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hint="eastAsia"/>
                <w:b/>
                <w:sz w:val="24"/>
              </w:rPr>
            </w:pPr>
            <w:r>
              <w:rPr>
                <w:rFonts w:ascii="仿宋" w:eastAsia="仿宋" w:hAnsi="仿宋" w:cs="仿宋" w:hint="eastAsia"/>
                <w:b/>
                <w:sz w:val="24"/>
              </w:rPr>
              <w:t>岗位</w:t>
            </w:r>
          </w:p>
        </w:tc>
        <w:tc>
          <w:tcPr>
            <w:tcW w:w="726"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hint="eastAsia"/>
                <w:b/>
                <w:sz w:val="24"/>
              </w:rPr>
            </w:pPr>
            <w:r>
              <w:rPr>
                <w:rFonts w:ascii="仿宋" w:eastAsia="仿宋" w:hAnsi="仿宋" w:cs="仿宋" w:hint="eastAsia"/>
                <w:b/>
                <w:sz w:val="24"/>
              </w:rPr>
              <w:t>最低配备人数（人）</w:t>
            </w:r>
          </w:p>
        </w:tc>
        <w:tc>
          <w:tcPr>
            <w:tcW w:w="2878"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hint="eastAsia"/>
                <w:b/>
                <w:sz w:val="24"/>
              </w:rPr>
            </w:pPr>
            <w:r>
              <w:rPr>
                <w:rFonts w:ascii="仿宋" w:eastAsia="仿宋" w:hAnsi="仿宋" w:cs="仿宋" w:hint="eastAsia"/>
                <w:b/>
                <w:sz w:val="24"/>
              </w:rPr>
              <w:t>人员基本要求</w:t>
            </w:r>
          </w:p>
        </w:tc>
      </w:tr>
      <w:tr>
        <w:tblPrEx>
          <w:tblW w:w="4998" w:type="pct"/>
          <w:jc w:val="center"/>
          <w:tblCellMar>
            <w:top w:w="0" w:type="dxa"/>
            <w:left w:w="108" w:type="dxa"/>
            <w:bottom w:w="0" w:type="dxa"/>
            <w:right w:w="108" w:type="dxa"/>
          </w:tblCellMar>
          <w:tblLook w:val="0000"/>
        </w:tblPrEx>
        <w:trPr>
          <w:trHeight w:val="910"/>
          <w:jc w:val="center"/>
        </w:trPr>
        <w:tc>
          <w:tcPr>
            <w:tcW w:w="463"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hint="eastAsia"/>
                <w:sz w:val="24"/>
              </w:rPr>
            </w:pPr>
            <w:r>
              <w:rPr>
                <w:rFonts w:ascii="仿宋" w:eastAsia="仿宋" w:hAnsi="仿宋" w:cs="仿宋" w:hint="eastAsia"/>
                <w:sz w:val="24"/>
              </w:rPr>
              <w:t>1</w:t>
            </w:r>
          </w:p>
        </w:tc>
        <w:tc>
          <w:tcPr>
            <w:tcW w:w="93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hint="eastAsia"/>
                <w:sz w:val="24"/>
              </w:rPr>
            </w:pPr>
            <w:r>
              <w:rPr>
                <w:rFonts w:ascii="仿宋" w:eastAsia="仿宋" w:hAnsi="仿宋" w:cs="仿宋" w:hint="eastAsia"/>
                <w:sz w:val="24"/>
              </w:rPr>
              <w:t>项目负责人</w:t>
            </w:r>
          </w:p>
        </w:tc>
        <w:tc>
          <w:tcPr>
            <w:tcW w:w="726"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hint="eastAsia"/>
                <w:sz w:val="24"/>
              </w:rPr>
            </w:pPr>
            <w:r>
              <w:rPr>
                <w:rFonts w:ascii="仿宋" w:eastAsia="仿宋" w:hAnsi="仿宋" w:cs="仿宋" w:hint="eastAsia"/>
                <w:sz w:val="24"/>
              </w:rPr>
              <w:t>1</w:t>
            </w:r>
          </w:p>
        </w:tc>
        <w:tc>
          <w:tcPr>
            <w:tcW w:w="2878"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rPr>
                <w:rFonts w:ascii="仿宋" w:eastAsia="仿宋" w:hAnsi="仿宋" w:cs="仿宋" w:hint="eastAsia"/>
                <w:sz w:val="24"/>
              </w:rPr>
            </w:pPr>
            <w:r>
              <w:rPr>
                <w:rFonts w:ascii="仿宋" w:eastAsia="仿宋" w:hAnsi="仿宋" w:cs="仿宋" w:hint="eastAsia"/>
                <w:sz w:val="24"/>
              </w:rPr>
              <w:t>年龄50周岁以下，有较强的管理能力和工作经验，能够充分调动全体员工的积极性，善于管理、善于沟通。</w:t>
            </w:r>
          </w:p>
        </w:tc>
      </w:tr>
      <w:tr>
        <w:tblPrEx>
          <w:tblW w:w="4998" w:type="pct"/>
          <w:jc w:val="center"/>
          <w:tblCellMar>
            <w:top w:w="0" w:type="dxa"/>
            <w:left w:w="108" w:type="dxa"/>
            <w:bottom w:w="0" w:type="dxa"/>
            <w:right w:w="108" w:type="dxa"/>
          </w:tblCellMar>
          <w:tblLook w:val="0000"/>
        </w:tblPrEx>
        <w:trPr>
          <w:trHeight w:val="910"/>
          <w:jc w:val="center"/>
        </w:trPr>
        <w:tc>
          <w:tcPr>
            <w:tcW w:w="463"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hint="eastAsia"/>
                <w:sz w:val="24"/>
                <w:lang w:val="en-US" w:eastAsia="zh-CN"/>
              </w:rPr>
            </w:pPr>
            <w:r>
              <w:rPr>
                <w:rFonts w:ascii="仿宋" w:eastAsia="仿宋" w:hAnsi="仿宋" w:cs="仿宋" w:hint="eastAsia"/>
                <w:sz w:val="24"/>
                <w:lang w:val="en-US" w:eastAsia="zh-CN"/>
              </w:rPr>
              <w:t>2</w:t>
            </w:r>
          </w:p>
        </w:tc>
        <w:tc>
          <w:tcPr>
            <w:tcW w:w="93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hint="eastAsia"/>
                <w:sz w:val="24"/>
                <w:lang w:val="en-US" w:eastAsia="zh-CN"/>
              </w:rPr>
            </w:pPr>
            <w:r>
              <w:rPr>
                <w:rFonts w:ascii="仿宋" w:eastAsia="仿宋" w:hAnsi="仿宋" w:cs="仿宋" w:hint="eastAsia"/>
                <w:sz w:val="24"/>
                <w:lang w:val="en-US" w:eastAsia="zh-CN"/>
              </w:rPr>
              <w:t>保安队长</w:t>
            </w:r>
          </w:p>
        </w:tc>
        <w:tc>
          <w:tcPr>
            <w:tcW w:w="726"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hint="eastAsia"/>
                <w:sz w:val="24"/>
                <w:lang w:val="en-US" w:eastAsia="zh-CN"/>
              </w:rPr>
            </w:pPr>
            <w:r>
              <w:rPr>
                <w:rFonts w:ascii="仿宋" w:eastAsia="仿宋" w:hAnsi="仿宋" w:cs="仿宋" w:hint="eastAsia"/>
                <w:sz w:val="24"/>
                <w:lang w:val="en-US" w:eastAsia="zh-CN"/>
              </w:rPr>
              <w:t>1</w:t>
            </w:r>
          </w:p>
        </w:tc>
        <w:tc>
          <w:tcPr>
            <w:tcW w:w="2878"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rPr>
                <w:rFonts w:ascii="仿宋" w:eastAsia="仿宋" w:hAnsi="仿宋" w:cs="仿宋" w:hint="eastAsia"/>
                <w:sz w:val="24"/>
              </w:rPr>
            </w:pPr>
            <w:r>
              <w:rPr>
                <w:rFonts w:ascii="仿宋" w:eastAsia="仿宋" w:hAnsi="仿宋" w:cs="仿宋" w:hint="eastAsia"/>
                <w:sz w:val="24"/>
                <w:lang w:val="en-US" w:eastAsia="zh-CN"/>
              </w:rPr>
              <w:t>退伍军人优先，</w:t>
            </w:r>
            <w:r>
              <w:rPr>
                <w:rFonts w:ascii="仿宋" w:eastAsia="仿宋" w:hAnsi="仿宋" w:cs="仿宋" w:hint="eastAsia"/>
                <w:sz w:val="24"/>
              </w:rPr>
              <w:t>思想品德端正，责任心强，具有管理经验。</w:t>
            </w:r>
          </w:p>
        </w:tc>
      </w:tr>
      <w:tr>
        <w:tblPrEx>
          <w:tblW w:w="4998" w:type="pct"/>
          <w:jc w:val="center"/>
          <w:tblCellMar>
            <w:top w:w="0" w:type="dxa"/>
            <w:left w:w="108" w:type="dxa"/>
            <w:bottom w:w="0" w:type="dxa"/>
            <w:right w:w="108" w:type="dxa"/>
          </w:tblCellMar>
          <w:tblLook w:val="0000"/>
        </w:tblPrEx>
        <w:trPr>
          <w:jc w:val="center"/>
        </w:trPr>
        <w:tc>
          <w:tcPr>
            <w:tcW w:w="463"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hint="eastAsia"/>
                <w:sz w:val="24"/>
              </w:rPr>
            </w:pPr>
            <w:r>
              <w:rPr>
                <w:rFonts w:ascii="仿宋" w:eastAsia="仿宋" w:hAnsi="仿宋" w:cs="仿宋" w:hint="eastAsia"/>
                <w:sz w:val="24"/>
              </w:rPr>
              <w:t>2</w:t>
            </w:r>
          </w:p>
        </w:tc>
        <w:tc>
          <w:tcPr>
            <w:tcW w:w="93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hint="eastAsia"/>
                <w:sz w:val="24"/>
              </w:rPr>
            </w:pPr>
            <w:r>
              <w:rPr>
                <w:rFonts w:ascii="仿宋" w:eastAsia="仿宋" w:hAnsi="仿宋" w:cs="仿宋" w:hint="eastAsia"/>
                <w:sz w:val="24"/>
              </w:rPr>
              <w:t>保安员</w:t>
            </w:r>
          </w:p>
        </w:tc>
        <w:tc>
          <w:tcPr>
            <w:tcW w:w="726"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hint="eastAsia"/>
                <w:sz w:val="24"/>
              </w:rPr>
            </w:pPr>
            <w:r>
              <w:rPr>
                <w:rFonts w:ascii="仿宋" w:eastAsia="仿宋" w:hAnsi="仿宋" w:cs="仿宋" w:hint="eastAsia"/>
                <w:sz w:val="24"/>
                <w:lang w:val="en-US" w:eastAsia="zh-CN"/>
              </w:rPr>
              <w:t>6</w:t>
            </w:r>
          </w:p>
        </w:tc>
        <w:tc>
          <w:tcPr>
            <w:tcW w:w="2878"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rPr>
                <w:rFonts w:ascii="仿宋" w:eastAsia="仿宋" w:hAnsi="仿宋" w:cs="仿宋" w:hint="eastAsia"/>
                <w:sz w:val="24"/>
              </w:rPr>
            </w:pPr>
            <w:r>
              <w:rPr>
                <w:rFonts w:ascii="仿宋" w:eastAsia="仿宋" w:hAnsi="仿宋" w:cs="仿宋" w:hint="eastAsia"/>
                <w:sz w:val="24"/>
              </w:rPr>
              <w:t>45周岁以下，身体素质及形象良好，无犯罪记录，有处理突发事故的经验和学校安全管理工作经历。须持有相关岗位的上岗证件，着装及仪态作风须正规。保安员应知法，懂法，守法，依法办事，必须严格遵守秩序维护从业规范，模范遵守校园安全管理规定。</w:t>
            </w:r>
          </w:p>
        </w:tc>
      </w:tr>
      <w:tr>
        <w:tblPrEx>
          <w:tblW w:w="4998" w:type="pct"/>
          <w:jc w:val="center"/>
          <w:tblCellMar>
            <w:top w:w="0" w:type="dxa"/>
            <w:left w:w="108" w:type="dxa"/>
            <w:bottom w:w="0" w:type="dxa"/>
            <w:right w:w="108" w:type="dxa"/>
          </w:tblCellMar>
          <w:tblLook w:val="0000"/>
        </w:tblPrEx>
        <w:trPr>
          <w:jc w:val="center"/>
        </w:trPr>
        <w:tc>
          <w:tcPr>
            <w:tcW w:w="463"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hint="eastAsia"/>
                <w:sz w:val="24"/>
              </w:rPr>
            </w:pPr>
            <w:r>
              <w:rPr>
                <w:rFonts w:ascii="仿宋" w:eastAsia="仿宋" w:hAnsi="仿宋" w:cs="仿宋" w:hint="eastAsia"/>
                <w:sz w:val="24"/>
              </w:rPr>
              <w:t>3</w:t>
            </w:r>
          </w:p>
        </w:tc>
        <w:tc>
          <w:tcPr>
            <w:tcW w:w="93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hint="eastAsia"/>
                <w:sz w:val="24"/>
              </w:rPr>
            </w:pPr>
            <w:r>
              <w:rPr>
                <w:rFonts w:ascii="仿宋" w:eastAsia="仿宋" w:hAnsi="仿宋" w:cs="仿宋" w:hint="eastAsia"/>
                <w:sz w:val="24"/>
              </w:rPr>
              <w:t>保洁员（含保洁主管）</w:t>
            </w:r>
          </w:p>
        </w:tc>
        <w:tc>
          <w:tcPr>
            <w:tcW w:w="726"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hint="eastAsia"/>
                <w:sz w:val="24"/>
              </w:rPr>
            </w:pPr>
            <w:r>
              <w:rPr>
                <w:rFonts w:ascii="仿宋" w:eastAsia="仿宋" w:hAnsi="仿宋" w:cs="仿宋" w:hint="eastAsia"/>
                <w:sz w:val="24"/>
              </w:rPr>
              <w:t>6</w:t>
            </w:r>
          </w:p>
        </w:tc>
        <w:tc>
          <w:tcPr>
            <w:tcW w:w="2878"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rPr>
                <w:rFonts w:ascii="仿宋" w:eastAsia="仿宋" w:hAnsi="仿宋" w:cs="仿宋" w:hint="eastAsia"/>
                <w:sz w:val="24"/>
              </w:rPr>
            </w:pPr>
            <w:r>
              <w:rPr>
                <w:rFonts w:ascii="仿宋" w:eastAsia="仿宋" w:hAnsi="仿宋" w:cs="仿宋" w:hint="eastAsia"/>
                <w:sz w:val="24"/>
              </w:rPr>
              <w:t>年龄60周岁以下，身体健康，品行良好，工作认真负责，掌握清洁服务技能。</w:t>
            </w:r>
          </w:p>
        </w:tc>
      </w:tr>
      <w:tr>
        <w:tblPrEx>
          <w:tblW w:w="4998" w:type="pct"/>
          <w:jc w:val="center"/>
          <w:tblCellMar>
            <w:top w:w="0" w:type="dxa"/>
            <w:left w:w="108" w:type="dxa"/>
            <w:bottom w:w="0" w:type="dxa"/>
            <w:right w:w="108" w:type="dxa"/>
          </w:tblCellMar>
          <w:tblLook w:val="0000"/>
        </w:tblPrEx>
        <w:trPr>
          <w:jc w:val="center"/>
        </w:trPr>
        <w:tc>
          <w:tcPr>
            <w:tcW w:w="463"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hint="eastAsia"/>
                <w:sz w:val="24"/>
              </w:rPr>
            </w:pPr>
            <w:r>
              <w:rPr>
                <w:rFonts w:ascii="仿宋" w:eastAsia="仿宋" w:hAnsi="仿宋" w:cs="仿宋" w:hint="eastAsia"/>
                <w:sz w:val="24"/>
              </w:rPr>
              <w:t>4</w:t>
            </w:r>
          </w:p>
        </w:tc>
        <w:tc>
          <w:tcPr>
            <w:tcW w:w="932"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hint="eastAsia"/>
                <w:sz w:val="24"/>
              </w:rPr>
            </w:pPr>
            <w:r>
              <w:rPr>
                <w:rFonts w:ascii="仿宋" w:eastAsia="仿宋" w:hAnsi="仿宋" w:cs="仿宋" w:hint="eastAsia"/>
                <w:sz w:val="24"/>
                <w:lang w:val="en-US" w:eastAsia="zh-CN"/>
              </w:rPr>
              <w:t>电</w:t>
            </w:r>
            <w:r>
              <w:rPr>
                <w:rFonts w:ascii="仿宋" w:eastAsia="仿宋" w:hAnsi="仿宋" w:cs="仿宋" w:hint="eastAsia"/>
                <w:sz w:val="24"/>
              </w:rPr>
              <w:t>工</w:t>
            </w:r>
          </w:p>
        </w:tc>
        <w:tc>
          <w:tcPr>
            <w:tcW w:w="726"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hint="eastAsia"/>
                <w:sz w:val="24"/>
              </w:rPr>
            </w:pPr>
            <w:r>
              <w:rPr>
                <w:rFonts w:ascii="仿宋" w:eastAsia="仿宋" w:hAnsi="仿宋" w:cs="仿宋" w:hint="eastAsia"/>
                <w:sz w:val="24"/>
              </w:rPr>
              <w:t>1</w:t>
            </w:r>
          </w:p>
        </w:tc>
        <w:tc>
          <w:tcPr>
            <w:tcW w:w="2878"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rPr>
                <w:rFonts w:ascii="仿宋" w:eastAsia="仿宋" w:hAnsi="仿宋" w:cs="仿宋" w:hint="eastAsia"/>
                <w:sz w:val="24"/>
              </w:rPr>
            </w:pPr>
            <w:r>
              <w:rPr>
                <w:rFonts w:ascii="仿宋" w:eastAsia="仿宋" w:hAnsi="仿宋" w:cs="仿宋" w:hint="eastAsia"/>
                <w:sz w:val="24"/>
              </w:rPr>
              <w:t>身体健康，具备相关工作经验，持证上岗，工作认真负责。</w:t>
            </w:r>
          </w:p>
        </w:tc>
      </w:tr>
      <w:tr>
        <w:tblPrEx>
          <w:tblW w:w="4998" w:type="pct"/>
          <w:jc w:val="center"/>
          <w:tblCellMar>
            <w:top w:w="0" w:type="dxa"/>
            <w:left w:w="108" w:type="dxa"/>
            <w:bottom w:w="0" w:type="dxa"/>
            <w:right w:w="108" w:type="dxa"/>
          </w:tblCellMar>
          <w:tblLook w:val="0000"/>
        </w:tblPrEx>
        <w:trPr>
          <w:jc w:val="center"/>
        </w:trPr>
        <w:tc>
          <w:tcPr>
            <w:tcW w:w="2121" w:type="pct"/>
            <w:gridSpan w:val="3"/>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hint="eastAsia"/>
                <w:color w:val="000000"/>
                <w:sz w:val="24"/>
              </w:rPr>
            </w:pPr>
            <w:r>
              <w:rPr>
                <w:rFonts w:ascii="仿宋" w:eastAsia="仿宋" w:hAnsi="仿宋" w:cs="仿宋" w:hint="eastAsia"/>
                <w:color w:val="000000"/>
                <w:sz w:val="24"/>
              </w:rPr>
              <w:t>总人数</w:t>
            </w:r>
          </w:p>
        </w:tc>
        <w:tc>
          <w:tcPr>
            <w:tcW w:w="2878" w:type="pct"/>
            <w:tcBorders>
              <w:top w:val="single" w:sz="4" w:space="0" w:color="auto"/>
              <w:left w:val="single" w:sz="4" w:space="0" w:color="auto"/>
              <w:bottom w:val="single" w:sz="4" w:space="0" w:color="auto"/>
              <w:right w:val="single" w:sz="4" w:space="0" w:color="auto"/>
            </w:tcBorders>
            <w:vAlign w:val="center"/>
          </w:tcPr>
          <w:p>
            <w:pPr>
              <w:adjustRightInd w:val="0"/>
              <w:snapToGrid w:val="0"/>
              <w:spacing w:line="300" w:lineRule="auto"/>
              <w:jc w:val="center"/>
              <w:rPr>
                <w:rFonts w:ascii="仿宋" w:eastAsia="仿宋" w:hAnsi="仿宋" w:cs="仿宋" w:hint="eastAsia"/>
                <w:color w:val="000000"/>
                <w:sz w:val="24"/>
              </w:rPr>
            </w:pPr>
            <w:r>
              <w:rPr>
                <w:rFonts w:ascii="仿宋" w:eastAsia="仿宋" w:hAnsi="仿宋" w:cs="仿宋" w:hint="eastAsia"/>
                <w:color w:val="000000"/>
                <w:sz w:val="24"/>
              </w:rPr>
              <w:t>15人</w:t>
            </w:r>
          </w:p>
        </w:tc>
      </w:tr>
    </w:tbl>
    <w:p>
      <w:pPr>
        <w:spacing w:after="60" w:afterLines="25" w:line="360" w:lineRule="auto"/>
        <w:rPr>
          <w:rFonts w:ascii="仿宋" w:eastAsia="仿宋" w:hAnsi="仿宋" w:cs="仿宋" w:hint="eastAsia"/>
          <w:sz w:val="28"/>
          <w:szCs w:val="28"/>
        </w:rPr>
      </w:pPr>
      <w:r>
        <w:rPr>
          <w:rFonts w:ascii="仿宋_GB2312" w:eastAsia="仿宋_GB2312" w:hAnsi="华文仿宋" w:hint="eastAsia"/>
          <w:b/>
          <w:bCs/>
          <w:color w:val="FF0000"/>
          <w:sz w:val="32"/>
          <w:szCs w:val="32"/>
        </w:rPr>
        <w:t>★</w:t>
      </w:r>
      <w:r>
        <w:rPr>
          <w:rFonts w:ascii="仿宋" w:eastAsia="仿宋" w:hAnsi="仿宋" w:cs="仿宋" w:hint="eastAsia"/>
          <w:b/>
          <w:bCs/>
          <w:sz w:val="28"/>
          <w:szCs w:val="28"/>
        </w:rPr>
        <w:t>六）考核办法</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学校每月安排专门考评人员对物业管理服务状况进行量化考评。学校考评人员按照“物业管理服务完成状况量化考评表”每日进行巡检，并将巡检情况记录在“物业服务完成状况日检表”中，学校与物业公司服务代表每月10号前依据“物业服务完成状况日检表”进行每月汇总，汇总结果经双方代表核实签字后生效。每月汇总得分90分以上，全额支付当月物业服务费；月得分80分以下，每低1分，扣除当月物业服务费的0.3%，同时服务单位必须进行整改；得分60分以下，校方有权单方面解除合同，除因上述扣分扣除的服务费外，校方有权对物业服务单位处以合同金额10%的违约金。</w:t>
      </w:r>
    </w:p>
    <w:p>
      <w:pPr>
        <w:spacing w:after="60" w:afterLines="25" w:line="360" w:lineRule="auto"/>
        <w:jc w:val="center"/>
        <w:rPr>
          <w:rFonts w:ascii="仿宋" w:eastAsia="仿宋" w:hAnsi="仿宋" w:cs="仿宋" w:hint="eastAsia"/>
          <w:sz w:val="24"/>
        </w:rPr>
      </w:pPr>
      <w:r>
        <w:rPr>
          <w:rFonts w:ascii="仿宋" w:eastAsia="仿宋" w:hAnsi="仿宋" w:cs="仿宋" w:hint="eastAsia"/>
          <w:sz w:val="24"/>
        </w:rPr>
        <w:t>服务完成状况量化考评表</w:t>
      </w:r>
    </w:p>
    <w:tbl>
      <w:tblPr>
        <w:tblStyle w:val="TableNormal"/>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
      <w:tblGrid>
        <w:gridCol w:w="468"/>
        <w:gridCol w:w="1573"/>
        <w:gridCol w:w="3520"/>
        <w:gridCol w:w="2059"/>
        <w:gridCol w:w="906"/>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Ex>
        <w:trPr>
          <w:trHeight w:val="251"/>
          <w:jc w:val="center"/>
        </w:trPr>
        <w:tc>
          <w:tcPr>
            <w:tcW w:w="275" w:type="pc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序号</w:t>
            </w:r>
          </w:p>
        </w:tc>
        <w:tc>
          <w:tcPr>
            <w:tcW w:w="922" w:type="pc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量化指标</w:t>
            </w:r>
          </w:p>
        </w:tc>
        <w:tc>
          <w:tcPr>
            <w:tcW w:w="2064" w:type="pc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考评项目</w:t>
            </w:r>
          </w:p>
        </w:tc>
        <w:tc>
          <w:tcPr>
            <w:tcW w:w="1207" w:type="pc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考评标准</w:t>
            </w:r>
          </w:p>
        </w:tc>
        <w:tc>
          <w:tcPr>
            <w:tcW w:w="531" w:type="pc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考评得分</w:t>
            </w:r>
          </w:p>
        </w:tc>
      </w:tr>
      <w:tr>
        <w:tblPrEx>
          <w:tblW w:w="4998" w:type="pct"/>
          <w:jc w:val="center"/>
          <w:tblCellMar>
            <w:top w:w="0" w:type="dxa"/>
            <w:left w:w="108" w:type="dxa"/>
            <w:bottom w:w="0" w:type="dxa"/>
            <w:right w:w="108" w:type="dxa"/>
          </w:tblCellMar>
          <w:tblLook w:val="0000"/>
        </w:tblPrEx>
        <w:trPr>
          <w:trHeight w:val="451"/>
          <w:jc w:val="center"/>
        </w:trPr>
        <w:tc>
          <w:tcPr>
            <w:tcW w:w="275" w:type="pct"/>
            <w:vMerge w:val="restar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1</w:t>
            </w:r>
          </w:p>
        </w:tc>
        <w:tc>
          <w:tcPr>
            <w:tcW w:w="922" w:type="pct"/>
            <w:vMerge w:val="restar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工作纪律</w:t>
            </w:r>
          </w:p>
          <w:p>
            <w:pPr>
              <w:adjustRightInd w:val="0"/>
              <w:snapToGrid w:val="0"/>
              <w:jc w:val="center"/>
              <w:rPr>
                <w:rFonts w:ascii="仿宋" w:eastAsia="仿宋" w:hAnsi="仿宋" w:cs="仿宋" w:hint="eastAsia"/>
                <w:sz w:val="24"/>
              </w:rPr>
            </w:pPr>
            <w:r>
              <w:rPr>
                <w:rFonts w:ascii="仿宋" w:eastAsia="仿宋" w:hAnsi="仿宋" w:cs="仿宋" w:hint="eastAsia"/>
                <w:sz w:val="24"/>
              </w:rPr>
              <w:t>（共15分）</w:t>
            </w: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1.1执勤时不得睡觉。</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有一人违反扣1分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431"/>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1.2不得擅自离岗、空岗或窜岗。</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有一人违反扣2分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641"/>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1.3上班时间不得吃零食、嘻笑打闹、干私活、闲谈、抽烟、听收录机、玩手机游戏,游戏机、闲聊电话或做其它与工作无关的事情的。</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有一人违反扣0.5分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496"/>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1.4不得在学校内进行赌博、嫖娼、酗酒闹事等活动。</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有一人违反扣2分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403"/>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1.5不得无理取闹、拉帮结派、诽谤他人、搬弄是非、影响学校正常工作、生活秩序。</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有一人违反扣0.5分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481"/>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1.6不得违反学校管理规章制度，给学校管理及资源造成较大损失。</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有一人违反扣1分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422"/>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1.7要进行交接班，交接班时对物品、待办事项等要交接清楚。</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有一人违反扣0.5分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458"/>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1.8发生各种可能损坏学校利益、破坏学校正常秩序及资源环境的紧急情况，应迅速向学校主管部门领导或者有关部门反应情况及其它事项，不得因此对学校管理及资源造成损失。</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视损失程度扣分（1分起）</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768"/>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1.9执勤时要姿势端正、着装统一整洁，维护主管单位及派驻学校管理的良好形象。</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有一人违反扣0.5分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411"/>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1.10做好执勤记录，字迹清楚整洁，记录详尽。</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违反一次扣0.5分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503"/>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1.11下班后不得着便服在员工宿舍以外地域活动。</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违反一次扣0.5分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411"/>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1.12严格执行人员进出登记制度。</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一次不检查扣3分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402"/>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1.13执勤时不得用对讲机闲聊。</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违反一次扣1分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610"/>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1.14按规定路线及时间（在规定区域内）进行学校内巡逻。</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违反一次扣1分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346"/>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1.15不得迟到、早退，旷工。</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出现一次扣1分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691"/>
          <w:jc w:val="center"/>
        </w:trPr>
        <w:tc>
          <w:tcPr>
            <w:tcW w:w="275" w:type="pct"/>
            <w:vMerge w:val="restar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2</w:t>
            </w:r>
          </w:p>
        </w:tc>
        <w:tc>
          <w:tcPr>
            <w:tcW w:w="922" w:type="pct"/>
            <w:vMerge w:val="restar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行为规范</w:t>
            </w:r>
          </w:p>
          <w:p>
            <w:pPr>
              <w:adjustRightInd w:val="0"/>
              <w:snapToGrid w:val="0"/>
              <w:jc w:val="center"/>
              <w:rPr>
                <w:rFonts w:ascii="仿宋" w:eastAsia="仿宋" w:hAnsi="仿宋" w:cs="仿宋" w:hint="eastAsia"/>
                <w:sz w:val="24"/>
              </w:rPr>
            </w:pPr>
            <w:r>
              <w:rPr>
                <w:rFonts w:ascii="仿宋" w:eastAsia="仿宋" w:hAnsi="仿宋" w:cs="仿宋" w:hint="eastAsia"/>
                <w:sz w:val="24"/>
              </w:rPr>
              <w:t>（共5分）</w:t>
            </w: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2.1执勤过程中应该文明执勤、礼貌执勤，说话和气，不得与来访人员发生争吵，不得顶撞主管部门领导。</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出现一次扣1分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448"/>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2.2不准在宿舍内留宿他人。</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出现一次扣3分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454"/>
          <w:jc w:val="center"/>
        </w:trPr>
        <w:tc>
          <w:tcPr>
            <w:tcW w:w="275" w:type="pct"/>
            <w:vMerge w:val="restar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3</w:t>
            </w:r>
          </w:p>
        </w:tc>
        <w:tc>
          <w:tcPr>
            <w:tcW w:w="922" w:type="pct"/>
            <w:vMerge w:val="restar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职业道德</w:t>
            </w:r>
          </w:p>
          <w:p>
            <w:pPr>
              <w:adjustRightInd w:val="0"/>
              <w:snapToGrid w:val="0"/>
              <w:jc w:val="center"/>
              <w:rPr>
                <w:rFonts w:ascii="仿宋" w:eastAsia="仿宋" w:hAnsi="仿宋" w:cs="仿宋" w:hint="eastAsia"/>
                <w:sz w:val="24"/>
              </w:rPr>
            </w:pPr>
            <w:r>
              <w:rPr>
                <w:rFonts w:ascii="仿宋" w:eastAsia="仿宋" w:hAnsi="仿宋" w:cs="仿宋" w:hint="eastAsia"/>
                <w:sz w:val="24"/>
              </w:rPr>
              <w:t>（共5分）</w:t>
            </w: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3.1不得进行勒索或敲诈或其它违法行为。</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出现一次该项不得分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474"/>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3.2不得在工作区域内打架斗殴或打人。</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出现一次该项不得分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977"/>
          <w:jc w:val="center"/>
        </w:trPr>
        <w:tc>
          <w:tcPr>
            <w:tcW w:w="275" w:type="pct"/>
            <w:vMerge w:val="restar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4</w:t>
            </w:r>
          </w:p>
        </w:tc>
        <w:tc>
          <w:tcPr>
            <w:tcW w:w="922" w:type="pct"/>
            <w:vMerge w:val="restar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工作衔接</w:t>
            </w:r>
          </w:p>
          <w:p>
            <w:pPr>
              <w:adjustRightInd w:val="0"/>
              <w:snapToGrid w:val="0"/>
              <w:jc w:val="center"/>
              <w:rPr>
                <w:rFonts w:ascii="仿宋" w:eastAsia="仿宋" w:hAnsi="仿宋" w:cs="仿宋" w:hint="eastAsia"/>
                <w:sz w:val="24"/>
              </w:rPr>
            </w:pPr>
            <w:r>
              <w:rPr>
                <w:rFonts w:ascii="仿宋" w:eastAsia="仿宋" w:hAnsi="仿宋" w:cs="仿宋" w:hint="eastAsia"/>
                <w:sz w:val="24"/>
              </w:rPr>
              <w:t>（共5分）</w:t>
            </w: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4.1项目负责人须与学校主管部门保持必要的工作交流，每周向学校主管部门汇报工作开展情况、信息反馈及下月工作计划，重大情况须及时报告。</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每星期缺少汇报一次，扣1分，遇有重大情况不汇报扣2分，因此造成严重后果扣3分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639"/>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4.2原始台帐保存完好，所有资料归学校主管部门所有。</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视损坏程度扣分（0.5分起）</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451"/>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4.3协主管部门，形成群防群治体系。</w:t>
            </w:r>
          </w:p>
        </w:tc>
        <w:tc>
          <w:tcPr>
            <w:tcW w:w="1207" w:type="pct"/>
            <w:vMerge w:val="restart"/>
            <w:vAlign w:val="center"/>
          </w:tcPr>
          <w:p>
            <w:pPr>
              <w:adjustRightInd w:val="0"/>
              <w:snapToGrid w:val="0"/>
              <w:rPr>
                <w:rFonts w:ascii="仿宋" w:eastAsia="仿宋" w:hAnsi="仿宋" w:cs="仿宋" w:hint="eastAsia"/>
                <w:sz w:val="24"/>
              </w:rPr>
            </w:pPr>
            <w:r>
              <w:rPr>
                <w:rFonts w:ascii="仿宋" w:eastAsia="仿宋" w:hAnsi="仿宋" w:cs="仿宋" w:hint="eastAsia"/>
                <w:sz w:val="24"/>
              </w:rPr>
              <w:t>工作中不配合学校、派出所等单位做好教学服务及安全防范工作，视后果扣分（1分起）</w:t>
            </w:r>
          </w:p>
        </w:tc>
        <w:tc>
          <w:tcPr>
            <w:tcW w:w="531" w:type="pct"/>
            <w:vMerge w:val="restar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639"/>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4.4与属地消防大队、辖区派出所、综治办加强合作与交流，内外联动，开展一体化安全防范。</w:t>
            </w:r>
          </w:p>
        </w:tc>
        <w:tc>
          <w:tcPr>
            <w:tcW w:w="1207" w:type="pct"/>
            <w:vMerge/>
            <w:vAlign w:val="center"/>
          </w:tcPr>
          <w:p>
            <w:pPr>
              <w:adjustRightInd w:val="0"/>
              <w:snapToGrid w:val="0"/>
              <w:rPr>
                <w:rFonts w:ascii="仿宋" w:eastAsia="仿宋" w:hAnsi="仿宋" w:cs="仿宋" w:hint="eastAsia"/>
                <w:sz w:val="24"/>
              </w:rPr>
            </w:pPr>
          </w:p>
        </w:tc>
        <w:tc>
          <w:tcPr>
            <w:tcW w:w="531" w:type="pct"/>
            <w:vMerge/>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302"/>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4.5配合主管部门制定与组织落实各种涉及安全方面的活动方案，包括上级检查、学校内自查、安全演练、安全培训、安全评估等。各种管理台账的建立与建档。</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每月检查记录一次，视损缺程度扣分（0.5分起）</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512"/>
          <w:jc w:val="center"/>
        </w:trPr>
        <w:tc>
          <w:tcPr>
            <w:tcW w:w="275" w:type="pct"/>
            <w:vMerge w:val="restar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5</w:t>
            </w:r>
          </w:p>
        </w:tc>
        <w:tc>
          <w:tcPr>
            <w:tcW w:w="922" w:type="pct"/>
            <w:vMerge w:val="restar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治安管理</w:t>
            </w:r>
          </w:p>
          <w:p>
            <w:pPr>
              <w:adjustRightInd w:val="0"/>
              <w:snapToGrid w:val="0"/>
              <w:jc w:val="center"/>
              <w:rPr>
                <w:rFonts w:ascii="仿宋" w:eastAsia="仿宋" w:hAnsi="仿宋" w:cs="仿宋" w:hint="eastAsia"/>
                <w:sz w:val="24"/>
              </w:rPr>
            </w:pPr>
            <w:r>
              <w:rPr>
                <w:rFonts w:ascii="仿宋" w:eastAsia="仿宋" w:hAnsi="仿宋" w:cs="仿宋" w:hint="eastAsia"/>
                <w:sz w:val="24"/>
              </w:rPr>
              <w:t>（共15分）</w:t>
            </w: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5.1无重大治安、刑事案件发生。</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发生一起该项不得分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508"/>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5.2外来人员进出有登记（按学校要求进行管理）。</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一次没按要求处理扣0.5分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444"/>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5.3物品搬出有记录。</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一次不记录扣0.5分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444"/>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5.4无非法占用乱占、破坏学校及周边建筑物、环境、资源、景观的非法行为。</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发生一起该项不得分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444"/>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5．5无未经主管部门批准下擅自改变物业使用功能的行为。</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发生一起该项不得分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444"/>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5.6在发现可疑人员或者其它不安全因素时，应及时与公司及有关部门取得联络，准确地说明情况，协助公司或者有关部门进行各种事件的处理。</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因汇报不及时、控制不力，造成不良后果，视后果扣分（1分起）</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444"/>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5.7将突发事件报告给其它有关部门及学校值班领导，并作好报警准备；情况处理完毕后，做好登记，根据需要配合公安部门的调查取证。</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工作不力拖拉视后果扣分（2分起）</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444"/>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5.8做好交接班工作，认真填写值班记录。值班记录中应详细注明当班的值班情况、突发事件的处置经过及结果、系统的运行情况及监控设施的日检情况。</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一次无记录扣2分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620"/>
          <w:jc w:val="center"/>
        </w:trPr>
        <w:tc>
          <w:tcPr>
            <w:tcW w:w="275" w:type="pct"/>
            <w:vMerge w:val="restar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6</w:t>
            </w:r>
          </w:p>
        </w:tc>
        <w:tc>
          <w:tcPr>
            <w:tcW w:w="922" w:type="pct"/>
            <w:vMerge w:val="restar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消防管理</w:t>
            </w:r>
          </w:p>
          <w:p>
            <w:pPr>
              <w:adjustRightInd w:val="0"/>
              <w:snapToGrid w:val="0"/>
              <w:jc w:val="center"/>
              <w:rPr>
                <w:rFonts w:ascii="仿宋" w:eastAsia="仿宋" w:hAnsi="仿宋" w:cs="仿宋" w:hint="eastAsia"/>
                <w:sz w:val="24"/>
              </w:rPr>
            </w:pPr>
            <w:r>
              <w:rPr>
                <w:rFonts w:ascii="仿宋" w:eastAsia="仿宋" w:hAnsi="仿宋" w:cs="仿宋" w:hint="eastAsia"/>
                <w:sz w:val="24"/>
              </w:rPr>
              <w:t>（共5分）</w:t>
            </w: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6.1负责对各种消防设备的运用管理，做好日常检查，操作等工作，不得擅离职守。</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视造成后果扣分（0.5分起）。</w:t>
            </w:r>
          </w:p>
        </w:tc>
        <w:tc>
          <w:tcPr>
            <w:tcW w:w="531" w:type="pct"/>
            <w:vAlign w:val="center"/>
          </w:tcPr>
          <w:p>
            <w:pPr>
              <w:adjustRightInd w:val="0"/>
              <w:snapToGrid w:val="0"/>
              <w:rPr>
                <w:rFonts w:ascii="仿宋" w:eastAsia="仿宋" w:hAnsi="仿宋" w:cs="仿宋" w:hint="eastAsia"/>
                <w:sz w:val="24"/>
              </w:rPr>
            </w:pPr>
          </w:p>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597"/>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6.2熟悉消防设施的基本原理和功能，熟练掌握操作技术，不得擅自拆卸、挪用或者停用室内、外设备，保证设备正常运行。</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视造成后果扣分（1分起）。</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458"/>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6．3做好防火工作，严禁在学校内燃放鞭炮、焰火、焚烧垃圾，严禁随地乱丢烟头，杜绝一切可能的火险隐患。</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视造成后果扣分（5分起）。</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297"/>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6．4所有护卫人员均是义务消防员，接受消防培训（由投标单位组织），每半年进行最少一次消防演习，每年与有关消防单位组织最少一次联合消防演习。 </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每半年进行一次消防演习，有演习记录，一次不演习扣5分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346"/>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6．5无人为造成的火灾事故</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发生一起该项不得分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819"/>
          <w:jc w:val="center"/>
        </w:trPr>
        <w:tc>
          <w:tcPr>
            <w:tcW w:w="275" w:type="pct"/>
            <w:vMerge w:val="restar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7</w:t>
            </w:r>
          </w:p>
        </w:tc>
        <w:tc>
          <w:tcPr>
            <w:tcW w:w="922" w:type="pct"/>
            <w:vMerge w:val="restar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物业档案</w:t>
            </w:r>
          </w:p>
          <w:p>
            <w:pPr>
              <w:adjustRightInd w:val="0"/>
              <w:snapToGrid w:val="0"/>
              <w:jc w:val="center"/>
              <w:rPr>
                <w:rFonts w:ascii="仿宋" w:eastAsia="仿宋" w:hAnsi="仿宋" w:cs="仿宋" w:hint="eastAsia"/>
                <w:sz w:val="24"/>
              </w:rPr>
            </w:pPr>
            <w:r>
              <w:rPr>
                <w:rFonts w:ascii="仿宋" w:eastAsia="仿宋" w:hAnsi="仿宋" w:cs="仿宋" w:hint="eastAsia"/>
                <w:sz w:val="24"/>
              </w:rPr>
              <w:t>资料管理</w:t>
            </w:r>
          </w:p>
          <w:p>
            <w:pPr>
              <w:adjustRightInd w:val="0"/>
              <w:snapToGrid w:val="0"/>
              <w:jc w:val="center"/>
              <w:rPr>
                <w:rFonts w:ascii="仿宋" w:eastAsia="仿宋" w:hAnsi="仿宋" w:cs="仿宋" w:hint="eastAsia"/>
                <w:sz w:val="24"/>
              </w:rPr>
            </w:pPr>
            <w:r>
              <w:rPr>
                <w:rFonts w:ascii="仿宋" w:eastAsia="仿宋" w:hAnsi="仿宋" w:cs="仿宋" w:hint="eastAsia"/>
                <w:sz w:val="24"/>
              </w:rPr>
              <w:t>（共5分）</w:t>
            </w: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7.1制订物业服务工作计划并组织实施；管理相关的资料、根据法律、法规、规章的授权制定物业服务的各项制度，需报主管部门备案。</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一次不合要求扣1分</w:t>
            </w:r>
          </w:p>
        </w:tc>
        <w:tc>
          <w:tcPr>
            <w:tcW w:w="531" w:type="pct"/>
            <w:vMerge w:val="restar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639"/>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7.2完善各项管理制度，对所有档案集中管理。</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一次不合要求扣1分</w:t>
            </w:r>
          </w:p>
        </w:tc>
        <w:tc>
          <w:tcPr>
            <w:tcW w:w="531" w:type="pct"/>
            <w:vMerge/>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639"/>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7.3各种管理台帐健全。各种物业管理资料齐备，条目清晰，标识齐全，分类明确，易于查找。</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因工作不力视后果扣分（1分起）</w:t>
            </w:r>
          </w:p>
        </w:tc>
        <w:tc>
          <w:tcPr>
            <w:tcW w:w="531" w:type="pct"/>
            <w:vMerge/>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639"/>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7.4采用电脑资料、文字资料、磁盘记录资料、图表图片资料等多种形式的文档储存方式管理档案资料。</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一次不合要求扣0.5分</w:t>
            </w:r>
          </w:p>
        </w:tc>
        <w:tc>
          <w:tcPr>
            <w:tcW w:w="531" w:type="pct"/>
            <w:vMerge/>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639"/>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7．5绝对保证档案资料的安全性和必要的保密性。</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因工作不力视后果扣分（1分起）</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639"/>
          <w:jc w:val="center"/>
        </w:trPr>
        <w:tc>
          <w:tcPr>
            <w:tcW w:w="275" w:type="pct"/>
            <w:vMerge w:val="restar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8</w:t>
            </w:r>
          </w:p>
        </w:tc>
        <w:tc>
          <w:tcPr>
            <w:tcW w:w="922" w:type="pct"/>
            <w:vMerge w:val="restar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清洁管理</w:t>
            </w:r>
          </w:p>
          <w:p>
            <w:pPr>
              <w:adjustRightInd w:val="0"/>
              <w:snapToGrid w:val="0"/>
              <w:jc w:val="center"/>
              <w:rPr>
                <w:rFonts w:ascii="仿宋" w:eastAsia="仿宋" w:hAnsi="仿宋" w:cs="仿宋" w:hint="eastAsia"/>
                <w:sz w:val="24"/>
              </w:rPr>
            </w:pPr>
            <w:r>
              <w:rPr>
                <w:rFonts w:ascii="仿宋" w:eastAsia="仿宋" w:hAnsi="仿宋" w:cs="仿宋" w:hint="eastAsia"/>
                <w:sz w:val="24"/>
              </w:rPr>
              <w:t>（共15分）</w:t>
            </w: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8．1负责做好学校范围内所有建筑物、设施的公共区域的卫生清洁、保洁与管理，控制和减少学校人为污染现象。</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因工作不力视后果扣分（1分起）</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639"/>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8．2每日定期进行学校及周边垃圾清理四次，垃圾收集清运必须实行袋装化收集清运至收集点处理。做到学校区域及周边区域无明显生活、杂物、无腐烂物、污染物等。</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一次不合要求扣5分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639"/>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8．3定期开展除“四害”、白蚁防治及卫生消杀工作，严格按照上级有关部门规定进行定期的防疫消杀工作，在流行性传染病高发期或爆发期以及春夏孽蚊滋生季节要严格按主管方或上级有关部门要求组织消杀。</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因工作不力视后果扣分（1分起）</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639"/>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8．4配合做好学校参观活动、学校考察等时间或重大活动期间的清洁服务保障，进行专项学校环境清洁工作，费用由中标单位承担。</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一次不合要求扣3分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526"/>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8．5环境卫生、消杀达标</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主管部门检杳不合格该项不得分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831"/>
          <w:jc w:val="center"/>
        </w:trPr>
        <w:tc>
          <w:tcPr>
            <w:tcW w:w="275" w:type="pc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9</w:t>
            </w:r>
          </w:p>
        </w:tc>
        <w:tc>
          <w:tcPr>
            <w:tcW w:w="922" w:type="pc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应急处置</w:t>
            </w:r>
          </w:p>
          <w:p>
            <w:pPr>
              <w:adjustRightInd w:val="0"/>
              <w:snapToGrid w:val="0"/>
              <w:jc w:val="center"/>
              <w:rPr>
                <w:rFonts w:ascii="仿宋" w:eastAsia="仿宋" w:hAnsi="仿宋" w:cs="仿宋" w:hint="eastAsia"/>
                <w:sz w:val="24"/>
              </w:rPr>
            </w:pPr>
            <w:r>
              <w:rPr>
                <w:rFonts w:ascii="仿宋" w:eastAsia="仿宋" w:hAnsi="仿宋" w:cs="仿宋" w:hint="eastAsia"/>
                <w:sz w:val="24"/>
              </w:rPr>
              <w:t>（共5分）</w:t>
            </w: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遇有治安、火灾、自然灾害、公共事件按学校应急预案要求能在10分钟内到达现场处置事件。</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动作缓慢，不能按要求到场该项不得分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694"/>
          <w:jc w:val="center"/>
        </w:trPr>
        <w:tc>
          <w:tcPr>
            <w:tcW w:w="275" w:type="pct"/>
            <w:vMerge w:val="restar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10</w:t>
            </w:r>
          </w:p>
        </w:tc>
        <w:tc>
          <w:tcPr>
            <w:tcW w:w="922" w:type="pct"/>
            <w:vMerge w:val="restar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学校设施设</w:t>
            </w:r>
          </w:p>
          <w:p>
            <w:pPr>
              <w:adjustRightInd w:val="0"/>
              <w:snapToGrid w:val="0"/>
              <w:jc w:val="center"/>
              <w:rPr>
                <w:rFonts w:ascii="仿宋" w:eastAsia="仿宋" w:hAnsi="仿宋" w:cs="仿宋" w:hint="eastAsia"/>
                <w:sz w:val="24"/>
              </w:rPr>
            </w:pPr>
            <w:r>
              <w:rPr>
                <w:rFonts w:ascii="仿宋" w:eastAsia="仿宋" w:hAnsi="仿宋" w:cs="仿宋" w:hint="eastAsia"/>
                <w:sz w:val="24"/>
              </w:rPr>
              <w:t>备维护与管理（共10分）</w:t>
            </w: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10.1需制定详细的设备设施日常维修计划及实施方案，建立完善的质量保证体系，提供切实可行的运行管理、维护保养、维修。</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因工作不力视后果扣分（1分起）</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978"/>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10.2建立安全检查制度，对所管辖区域及设备设施进行日常安全巡检和定期安全检查，并记录备查，保证设备良好，运行正常。</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因工作不力视后果扣分（1分起）</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411"/>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10.3不得损坏学校设施、设备及各种学校内物品。</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违反规定按损坏后果扣分（1分起）</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222"/>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10．4无重大管理责任事故。</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发生一起该项不得分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616"/>
          <w:jc w:val="center"/>
        </w:trPr>
        <w:tc>
          <w:tcPr>
            <w:tcW w:w="275" w:type="pct"/>
            <w:vMerge w:val="restar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11</w:t>
            </w:r>
          </w:p>
        </w:tc>
        <w:tc>
          <w:tcPr>
            <w:tcW w:w="922" w:type="pct"/>
            <w:vMerge w:val="restar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基础管理 （10分）</w:t>
            </w: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11.1建立健全各项管理制度、各岗位工作标准，并制定具体的落实措施和考核办法；</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物业管理服务工作程度、质量保证制度、岗位考核制度等每发现一处不完整规范扣0.5分，未制定具体的落实措施扣0.5分，示制定考核办法扣0.5分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616"/>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11.2管理人员和专业技术人员持证上岗；员工统一着装，佩戴明显标志，工作规范，作风严谨。</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管理人员、专业技术人员每发现1人无上岗证书扣0。5分，无统一着装及标志扣1分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486"/>
          <w:jc w:val="center"/>
        </w:trPr>
        <w:tc>
          <w:tcPr>
            <w:tcW w:w="275" w:type="pct"/>
            <w:vMerge w:val="restar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12</w:t>
            </w:r>
          </w:p>
        </w:tc>
        <w:tc>
          <w:tcPr>
            <w:tcW w:w="922" w:type="pct"/>
            <w:vMerge w:val="restart"/>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其它服务</w:t>
            </w:r>
          </w:p>
          <w:p>
            <w:pPr>
              <w:adjustRightInd w:val="0"/>
              <w:snapToGrid w:val="0"/>
              <w:jc w:val="center"/>
              <w:rPr>
                <w:rFonts w:ascii="仿宋" w:eastAsia="仿宋" w:hAnsi="仿宋" w:cs="仿宋" w:hint="eastAsia"/>
                <w:sz w:val="24"/>
              </w:rPr>
            </w:pPr>
            <w:r>
              <w:rPr>
                <w:rFonts w:ascii="仿宋" w:eastAsia="仿宋" w:hAnsi="仿宋" w:cs="仿宋" w:hint="eastAsia"/>
                <w:sz w:val="24"/>
              </w:rPr>
              <w:t>（共5分）</w:t>
            </w: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12.1做好学校各使用单位的日常后勤协助工作安排。</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违反一次扣0.5分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639"/>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12.2无有效投诉。</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出现一次有效投诉扣0.5 ,分</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772"/>
          <w:jc w:val="center"/>
        </w:trPr>
        <w:tc>
          <w:tcPr>
            <w:tcW w:w="275" w:type="pct"/>
            <w:vMerge/>
            <w:vAlign w:val="center"/>
          </w:tcPr>
          <w:p>
            <w:pPr>
              <w:adjustRightInd w:val="0"/>
              <w:snapToGrid w:val="0"/>
              <w:jc w:val="center"/>
              <w:rPr>
                <w:rFonts w:ascii="仿宋" w:eastAsia="仿宋" w:hAnsi="仿宋" w:cs="仿宋" w:hint="eastAsia"/>
                <w:sz w:val="24"/>
              </w:rPr>
            </w:pPr>
          </w:p>
        </w:tc>
        <w:tc>
          <w:tcPr>
            <w:tcW w:w="922" w:type="pct"/>
            <w:vMerge/>
            <w:vAlign w:val="center"/>
          </w:tcPr>
          <w:p>
            <w:pPr>
              <w:adjustRightInd w:val="0"/>
              <w:snapToGrid w:val="0"/>
              <w:jc w:val="center"/>
              <w:rPr>
                <w:rFonts w:ascii="仿宋" w:eastAsia="仿宋" w:hAnsi="仿宋" w:cs="仿宋" w:hint="eastAsia"/>
                <w:sz w:val="24"/>
              </w:rPr>
            </w:pPr>
          </w:p>
        </w:tc>
        <w:tc>
          <w:tcPr>
            <w:tcW w:w="2064"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12.3完成学校主管单位交办的属于服务范围内的其它事项。</w:t>
            </w:r>
          </w:p>
        </w:tc>
        <w:tc>
          <w:tcPr>
            <w:tcW w:w="1207" w:type="pct"/>
            <w:vAlign w:val="center"/>
          </w:tcPr>
          <w:p>
            <w:pPr>
              <w:adjustRightInd w:val="0"/>
              <w:snapToGrid w:val="0"/>
              <w:rPr>
                <w:rFonts w:ascii="仿宋" w:eastAsia="仿宋" w:hAnsi="仿宋" w:cs="仿宋" w:hint="eastAsia"/>
                <w:sz w:val="24"/>
              </w:rPr>
            </w:pPr>
            <w:r>
              <w:rPr>
                <w:rFonts w:ascii="仿宋" w:eastAsia="仿宋" w:hAnsi="仿宋" w:cs="仿宋" w:hint="eastAsia"/>
                <w:sz w:val="24"/>
              </w:rPr>
              <w:t>视后果扣分（0.5分起）</w:t>
            </w:r>
          </w:p>
        </w:tc>
        <w:tc>
          <w:tcPr>
            <w:tcW w:w="531" w:type="pct"/>
            <w:vAlign w:val="center"/>
          </w:tcPr>
          <w:p>
            <w:pPr>
              <w:adjustRightInd w:val="0"/>
              <w:snapToGrid w:val="0"/>
              <w:rPr>
                <w:rFonts w:ascii="仿宋" w:eastAsia="仿宋" w:hAnsi="仿宋" w:cs="仿宋" w:hint="eastAsia"/>
                <w:sz w:val="24"/>
              </w:rPr>
            </w:pPr>
          </w:p>
        </w:tc>
      </w:tr>
      <w:tr>
        <w:tblPrEx>
          <w:tblW w:w="4998" w:type="pct"/>
          <w:jc w:val="center"/>
          <w:tblCellMar>
            <w:top w:w="0" w:type="dxa"/>
            <w:left w:w="108" w:type="dxa"/>
            <w:bottom w:w="0" w:type="dxa"/>
            <w:right w:w="108" w:type="dxa"/>
          </w:tblCellMar>
          <w:tblLook w:val="0000"/>
        </w:tblPrEx>
        <w:trPr>
          <w:trHeight w:val="589"/>
          <w:jc w:val="center"/>
        </w:trPr>
        <w:tc>
          <w:tcPr>
            <w:tcW w:w="3261" w:type="pct"/>
            <w:gridSpan w:val="3"/>
            <w:vAlign w:val="center"/>
          </w:tcPr>
          <w:p>
            <w:pPr>
              <w:adjustRightInd w:val="0"/>
              <w:snapToGrid w:val="0"/>
              <w:jc w:val="center"/>
              <w:rPr>
                <w:rFonts w:ascii="仿宋" w:eastAsia="仿宋" w:hAnsi="仿宋" w:cs="仿宋" w:hint="eastAsia"/>
                <w:sz w:val="24"/>
              </w:rPr>
            </w:pPr>
            <w:r>
              <w:rPr>
                <w:rFonts w:ascii="仿宋" w:eastAsia="仿宋" w:hAnsi="仿宋" w:cs="仿宋" w:hint="eastAsia"/>
                <w:sz w:val="24"/>
              </w:rPr>
              <w:t>得   分   总   计：</w:t>
            </w:r>
          </w:p>
        </w:tc>
        <w:tc>
          <w:tcPr>
            <w:tcW w:w="1738" w:type="pct"/>
            <w:gridSpan w:val="2"/>
            <w:vAlign w:val="center"/>
          </w:tcPr>
          <w:p>
            <w:pPr>
              <w:adjustRightInd w:val="0"/>
              <w:snapToGrid w:val="0"/>
              <w:rPr>
                <w:rFonts w:ascii="仿宋" w:eastAsia="仿宋" w:hAnsi="仿宋" w:cs="仿宋" w:hint="eastAsia"/>
                <w:sz w:val="24"/>
              </w:rPr>
            </w:pPr>
          </w:p>
        </w:tc>
      </w:tr>
    </w:tbl>
    <w:p>
      <w:pPr>
        <w:spacing w:after="60" w:afterLines="25" w:line="360" w:lineRule="auto"/>
        <w:rPr>
          <w:rFonts w:ascii="仿宋" w:eastAsia="仿宋" w:hAnsi="仿宋" w:cs="仿宋" w:hint="eastAsia"/>
          <w:sz w:val="28"/>
          <w:szCs w:val="28"/>
        </w:rPr>
      </w:pPr>
      <w:r>
        <w:rPr>
          <w:rFonts w:ascii="仿宋_GB2312" w:eastAsia="仿宋_GB2312" w:hAnsi="华文仿宋" w:hint="eastAsia"/>
          <w:b/>
          <w:bCs/>
          <w:color w:val="FF0000"/>
          <w:sz w:val="32"/>
          <w:szCs w:val="32"/>
        </w:rPr>
        <w:t>★</w:t>
      </w:r>
      <w:r>
        <w:rPr>
          <w:rFonts w:ascii="仿宋" w:eastAsia="仿宋" w:hAnsi="仿宋" w:cs="仿宋" w:hint="eastAsia"/>
          <w:b/>
          <w:bCs/>
          <w:sz w:val="28"/>
          <w:szCs w:val="28"/>
        </w:rPr>
        <w:t>七）报价要求</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投标总价以人民币报价，为服务期内物业管理费，包括行政福利费用（含员工/管理人员工资、福利、社保等、员工年休假补助、员工培训费，办公经费、交通运输费等）；本项目所需材料费、工具费、固定资产折旧费；企业管理费、企业利润和税金等本项目涉及的一切费用。投标人的投标报价不得超过财政预算限额。</w:t>
      </w:r>
    </w:p>
    <w:p>
      <w:pPr>
        <w:spacing w:after="60" w:afterLines="25" w:line="360" w:lineRule="auto"/>
        <w:rPr>
          <w:rFonts w:ascii="仿宋" w:eastAsia="仿宋" w:hAnsi="仿宋" w:cs="仿宋" w:hint="eastAsia"/>
          <w:sz w:val="28"/>
          <w:szCs w:val="28"/>
        </w:rPr>
      </w:pPr>
      <w:r>
        <w:rPr>
          <w:rFonts w:ascii="仿宋_GB2312" w:eastAsia="仿宋_GB2312" w:hAnsi="华文仿宋" w:hint="eastAsia"/>
          <w:b/>
          <w:bCs/>
          <w:color w:val="FF0000"/>
          <w:sz w:val="32"/>
          <w:szCs w:val="32"/>
        </w:rPr>
        <w:t>★</w:t>
      </w:r>
      <w:r>
        <w:rPr>
          <w:rFonts w:ascii="仿宋" w:eastAsia="仿宋" w:hAnsi="仿宋" w:cs="仿宋" w:hint="eastAsia"/>
          <w:b/>
          <w:bCs/>
          <w:sz w:val="28"/>
          <w:szCs w:val="28"/>
        </w:rPr>
        <w:t>八）服务期限</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1．本项目合同履行期限为一年。本项目为长期服务项目。本项目合同履行期限满后，采购单位可根据中标供应商履约情况确定合同是否续签，但总合同履行期限最长不超过3年，第一年为本次招标的中标合同履行期限，合同一年一签。投标人在投标报价时必须充分考虑到工资标准调整、物价上涨等影响本项目服务价格的因素，并承担相应的风险。</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2、采购方将对中标方总体服务质量进行考核，考核不合格采购方有权提前终止合同，考核结果达到优秀的，可选择按中标价格续签合同。</w:t>
      </w:r>
    </w:p>
    <w:p>
      <w:pPr>
        <w:spacing w:after="60" w:afterLines="25" w:line="360" w:lineRule="auto"/>
        <w:rPr>
          <w:rFonts w:ascii="仿宋" w:eastAsia="仿宋" w:hAnsi="仿宋" w:cs="仿宋" w:hint="eastAsia"/>
          <w:sz w:val="28"/>
          <w:szCs w:val="28"/>
        </w:rPr>
      </w:pPr>
      <w:bookmarkStart w:id="31" w:name="_Hlk59723850"/>
      <w:bookmarkStart w:id="32" w:name="_Hlk59723733"/>
      <w:r>
        <w:rPr>
          <w:rFonts w:ascii="仿宋_GB2312" w:eastAsia="仿宋_GB2312" w:hAnsi="华文仿宋" w:hint="eastAsia"/>
          <w:b/>
          <w:bCs/>
          <w:color w:val="FF0000"/>
          <w:sz w:val="32"/>
          <w:szCs w:val="32"/>
        </w:rPr>
        <w:t>★</w:t>
      </w:r>
      <w:r>
        <w:rPr>
          <w:rFonts w:ascii="仿宋" w:eastAsia="仿宋" w:hAnsi="仿宋" w:cs="仿宋" w:hint="eastAsia"/>
          <w:b/>
          <w:bCs/>
          <w:sz w:val="28"/>
          <w:szCs w:val="28"/>
        </w:rPr>
        <w:t>九）</w:t>
      </w:r>
      <w:bookmarkEnd w:id="31"/>
      <w:r>
        <w:rPr>
          <w:rFonts w:ascii="仿宋" w:eastAsia="仿宋" w:hAnsi="仿宋" w:cs="仿宋" w:hint="eastAsia"/>
          <w:b/>
          <w:bCs/>
          <w:sz w:val="28"/>
          <w:szCs w:val="28"/>
        </w:rPr>
        <w:t>付款方式</w:t>
      </w:r>
    </w:p>
    <w:p>
      <w:pPr>
        <w:adjustRightInd w:val="0"/>
        <w:snapToGrid w:val="0"/>
        <w:spacing w:after="60" w:afterLines="25" w:line="360" w:lineRule="auto"/>
        <w:ind w:firstLine="420" w:firstLineChars="200"/>
        <w:rPr>
          <w:rFonts w:ascii="仿宋" w:eastAsia="仿宋" w:hAnsi="仿宋" w:cs="仿宋" w:hint="eastAsia"/>
          <w:sz w:val="24"/>
        </w:rPr>
      </w:pPr>
      <w:bookmarkEnd w:id="32"/>
      <w:r>
        <w:rPr>
          <w:rFonts w:ascii="仿宋" w:eastAsia="仿宋" w:hAnsi="仿宋" w:cs="仿宋" w:hint="eastAsia"/>
          <w:sz w:val="24"/>
        </w:rPr>
        <w:t>每月10日前结算上月管理服务费，凭中标单位完税发票，由采购单位签署付款凭证,办理相关付款手续。</w:t>
      </w:r>
    </w:p>
    <w:p>
      <w:pPr>
        <w:spacing w:after="60" w:afterLines="25" w:line="360" w:lineRule="auto"/>
        <w:rPr>
          <w:rFonts w:ascii="仿宋" w:eastAsia="仿宋" w:hAnsi="仿宋" w:cs="仿宋" w:hint="eastAsia"/>
          <w:b/>
          <w:bCs/>
          <w:sz w:val="28"/>
          <w:szCs w:val="28"/>
        </w:rPr>
      </w:pPr>
      <w:r>
        <w:rPr>
          <w:rFonts w:ascii="仿宋" w:eastAsia="仿宋" w:hAnsi="仿宋" w:cs="仿宋" w:hint="eastAsia"/>
          <w:b/>
          <w:bCs/>
          <w:sz w:val="28"/>
          <w:szCs w:val="28"/>
        </w:rPr>
        <w:t>十）其他需说明的事项</w:t>
      </w:r>
    </w:p>
    <w:p>
      <w:pPr>
        <w:spacing w:after="60" w:afterLines="25" w:line="360" w:lineRule="auto"/>
        <w:ind w:firstLine="420" w:firstLineChars="200"/>
        <w:rPr>
          <w:rFonts w:ascii="仿宋" w:eastAsia="仿宋" w:hAnsi="仿宋" w:cs="仿宋" w:hint="eastAsia"/>
          <w:sz w:val="24"/>
        </w:rPr>
      </w:pPr>
      <w:bookmarkStart w:id="33" w:name="_Toc66353737"/>
      <w:bookmarkStart w:id="34" w:name="_Toc72050368"/>
      <w:bookmarkStart w:id="35" w:name="_Toc65917390"/>
      <w:bookmarkStart w:id="36" w:name="_Toc69814308"/>
      <w:bookmarkStart w:id="37" w:name="_Toc101074872"/>
      <w:bookmarkStart w:id="38" w:name="_Toc100052360"/>
      <w:bookmarkStart w:id="39" w:name="_Toc58910667"/>
      <w:bookmarkStart w:id="40" w:name="_Toc95016343"/>
      <w:r>
        <w:rPr>
          <w:rFonts w:ascii="仿宋" w:eastAsia="仿宋" w:hAnsi="仿宋" w:cs="仿宋" w:hint="eastAsia"/>
          <w:sz w:val="24"/>
        </w:rPr>
        <w:t>1、中标人根据有关物业服务法规与采购方签订的物业服务委托合同，对该物业实行统一管理，综合服务，自主经营，自负盈亏。</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2、中标方不得将本物业服务项目分包给其他单位，若因中标人专项资质原因确需将某项专业项目分包给其他具备相应资质单位，必须事先征得采购单位同意。</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3、采购单位在可对该物业服务进行考核评价，如达不到上述要求，则可终止委托管理合同并进行财务审计，由中标单位承担违约和赔偿责任。</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4、有关物业服务事项的说明</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（1）管理用房</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采购方应提供必要的办公用房、值班用房、仓库和需用物品存放场地，由中标单位无偿使用。</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（2）公共水电费及发电机燃油费</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公共水电费及发电机燃油费由采购单位承担（包括卫生间、空调、清洁卫生、生活等各类用水；消防、水泵、照明、电梯、各类机电设备等各类的用电）。</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（3）日常维修保养更换费用</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日常维修保养更换费用及材料由采购单位支付。对需要维修的，中标单位须先向采购单位申报办理审批手续，否则，采购单位可不给予支付维修费用。紧急情况下，中标单位可口头或电话通知采购单位，经采购单位同意，中标单位可进行维修，维修费用由采购单位负责支付。</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（4）其他设施设备的说明</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采购方物业内岗亭、道闸、设备设施专用工具、各类门牌、各类标示指示牌、垃圾中转站及垃圾桶均由采购方负责安装及提供。</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（5）监管</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中标人在合同执行期间，中标方须接受市、区行业主管部门、市政府采购监督管理部门、采购单位及相关主管部门的监管。</w:t>
      </w:r>
    </w:p>
    <w:p>
      <w:pPr>
        <w:spacing w:after="60" w:afterLines="25" w:line="360" w:lineRule="auto"/>
        <w:ind w:firstLine="420" w:firstLineChars="200"/>
        <w:rPr>
          <w:rFonts w:ascii="仿宋" w:eastAsia="仿宋" w:hAnsi="仿宋" w:cs="仿宋" w:hint="eastAsia"/>
          <w:sz w:val="24"/>
        </w:rPr>
      </w:pPr>
      <w:r>
        <w:rPr>
          <w:rFonts w:ascii="仿宋" w:eastAsia="仿宋" w:hAnsi="仿宋" w:cs="仿宋" w:hint="eastAsia"/>
          <w:sz w:val="24"/>
        </w:rPr>
        <w:t>5、中标人所有工作人员在本项目服务中所出现的工伤或意外事故，均由中标人自行承担；中标人在服务过程由于中标方原因对学校财产造成损失或人身造成伤害的，由中标人承担全部责任，如果情况严重的，交由司法机关处理。</w:t>
      </w:r>
    </w:p>
    <w:p>
      <w:pPr>
        <w:ind w:firstLine="420" w:firstLineChars="200"/>
        <w:rPr>
          <w:rFonts w:ascii="宋体" w:eastAsia="宋体" w:hAnsi="宋体" w:hint="eastAsia"/>
          <w:lang w:val="en-US" w:eastAsia="zh-CN"/>
        </w:rPr>
      </w:pPr>
      <w:bookmarkEnd w:id="33"/>
      <w:bookmarkEnd w:id="34"/>
      <w:bookmarkEnd w:id="35"/>
      <w:bookmarkEnd w:id="36"/>
      <w:bookmarkEnd w:id="37"/>
      <w:bookmarkEnd w:id="38"/>
      <w:bookmarkEnd w:id="39"/>
      <w:bookmarkEnd w:id="40"/>
    </w:p>
    <w:p>
      <w:pPr>
        <w:pStyle w:val="Heading2"/>
        <w:spacing w:before="120" w:beforeLines="50" w:after="120" w:afterLines="50"/>
        <w:rPr>
          <w:szCs w:val="24"/>
        </w:rPr>
      </w:pPr>
      <w:r>
        <w:rPr>
          <w:rFonts w:hint="eastAsia"/>
          <w:szCs w:val="24"/>
          <w:lang w:val="en-US" w:eastAsia="zh-CN"/>
        </w:rPr>
        <w:t>五</w:t>
      </w:r>
      <w:r>
        <w:rPr>
          <w:rFonts w:hint="eastAsia"/>
          <w:szCs w:val="24"/>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ascii="Times New Roman" w:eastAsia="宋体" w:hint="eastAsia"/>
          <w:bCs/>
          <w:szCs w:val="21"/>
          <w:lang w:val="en-US" w:eastAsia="zh-CN"/>
        </w:rPr>
        <w:t>4</w:t>
      </w:r>
      <w:r>
        <w:rPr>
          <w:rFonts w:hint="eastAsia"/>
          <w:bCs/>
          <w:szCs w:val="21"/>
        </w:rPr>
        <w:t>、除政府采购合同继续履行将损害国家利益和社会公共利益外，双方当事人不得擅自变更、中止或者终止合同。</w:t>
      </w:r>
    </w:p>
    <w:p>
      <w:pPr>
        <w:ind w:firstLine="420" w:firstLineChars="200"/>
        <w:rPr>
          <w:rFonts w:eastAsia="宋体" w:hint="eastAsia"/>
          <w:bCs/>
          <w:szCs w:val="21"/>
          <w:lang w:val="en-US" w:eastAsia="zh-CN"/>
        </w:rPr>
      </w:pPr>
      <w:r>
        <w:rPr>
          <w:rFonts w:ascii="Times New Roman" w:eastAsia="宋体"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ascii="Times New Roman" w:eastAsia="宋体" w:hint="eastAsia"/>
          <w:bCs/>
          <w:szCs w:val="21"/>
          <w:lang w:val="en-US" w:eastAsia="zh-CN"/>
        </w:rPr>
        <w:t>。</w:t>
      </w: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widowControl/>
        <w:jc w:val="left"/>
        <w:rPr>
          <w:rFonts w:ascii="宋体" w:hAnsi="宋体" w:cs="宋体"/>
          <w:kern w:val="0"/>
          <w:sz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o:spid="_x0000_i1025" type="#_x0000_t75" alt="c66f322b8feee32c1a3f0d48f365c82" style="height:318.34pt;mso-position-horizontal-relative:page;mso-position-vertical-relative:page;mso-wrap-style:square;width:409.69pt" o:preferrelative="t" filled="f" stroked="f">
            <v:fill o:detectmouseclick="t"/>
            <v:stroke linestyle="single"/>
            <v:imagedata r:id="rId7" o:title="c66f322b8feee32c1a3f0d48f365c82"/>
            <v:path o:extrusionok="f"/>
            <o:lock v:ext="edit" aspectratio="t"/>
          </v:shape>
        </w:pict>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仿宋_GB2312" w:eastAsia="仿宋_GB2312"/>
          <w:sz w:val="24"/>
        </w:rPr>
      </w:pPr>
    </w:p>
    <w:p>
      <w:pPr>
        <w:ind w:firstLine="420" w:firstLineChars="200"/>
        <w:rPr>
          <w:rFonts w:ascii="宋体" w:hAnsi="宋体"/>
          <w:b/>
          <w:sz w:val="24"/>
        </w:rPr>
      </w:pPr>
    </w:p>
    <w:p>
      <w:pPr>
        <w:rPr>
          <w:rFonts w:ascii="宋体" w:hAnsi="宋体"/>
          <w:sz w:val="24"/>
        </w:rPr>
      </w:pPr>
      <w:r>
        <w:rPr>
          <w:rFonts w:ascii="宋体" w:hAnsi="宋体" w:hint="eastAsia"/>
          <w:sz w:val="24"/>
        </w:rPr>
        <w:t>投标文件组成：</w:t>
      </w:r>
    </w:p>
    <w:p>
      <w:pPr>
        <w:ind w:firstLine="1050" w:firstLineChars="500"/>
        <w:outlineLvl w:val="9"/>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rFonts w:eastAsia="宋体" w:hint="eastAsia"/>
          <w:szCs w:val="21"/>
          <w:lang w:eastAsia="zh-CN"/>
        </w:rPr>
      </w:pPr>
      <w:r>
        <w:rPr>
          <w:rFonts w:hint="eastAsia"/>
          <w:szCs w:val="21"/>
        </w:rPr>
        <w:t>（1）</w:t>
      </w:r>
      <w:bookmarkStart w:id="41" w:name="_Hlk72070784"/>
      <w:r>
        <w:rPr>
          <w:rFonts w:hint="eastAsia"/>
          <w:szCs w:val="21"/>
        </w:rPr>
        <w:t>投标函</w:t>
      </w:r>
      <w:bookmarkEnd w:id="41"/>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rPr>
        <w:t>（2）</w:t>
      </w:r>
      <w:bookmarkStart w:id="42" w:name="_Hlk72062521"/>
      <w:r>
        <w:rPr>
          <w:rFonts w:hint="eastAsia"/>
          <w:szCs w:val="21"/>
        </w:rPr>
        <w:t>政府采购投标及履约承诺函</w:t>
      </w:r>
      <w:bookmarkEnd w:id="42"/>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rPr>
        <w:t>（</w:t>
      </w:r>
      <w:r>
        <w:rPr>
          <w:szCs w:val="21"/>
        </w:rPr>
        <w:t>3</w:t>
      </w:r>
      <w:r>
        <w:rPr>
          <w:rFonts w:hint="eastAsia"/>
          <w:szCs w:val="21"/>
        </w:rPr>
        <w:t>）投标人情况及资格证明文件</w:t>
      </w:r>
      <w:r>
        <w:rPr>
          <w:rFonts w:hint="eastAsia"/>
          <w:szCs w:val="21"/>
          <w:lang w:eastAsia="zh-CN"/>
        </w:rPr>
        <w:t>；</w:t>
      </w:r>
    </w:p>
    <w:p>
      <w:pPr>
        <w:ind w:left="718" w:firstLine="1418" w:leftChars="342" w:firstLineChars="675"/>
        <w:rPr>
          <w:rFonts w:hint="eastAsia"/>
          <w:szCs w:val="21"/>
          <w:lang w:eastAsia="zh-CN"/>
        </w:rPr>
      </w:pPr>
      <w:bookmarkStart w:id="43" w:name="_Hlk72257201"/>
      <w:r>
        <w:rPr>
          <w:rFonts w:hint="eastAsia"/>
          <w:szCs w:val="21"/>
        </w:rPr>
        <w:t>（</w:t>
      </w:r>
      <w:r>
        <w:rPr>
          <w:szCs w:val="21"/>
        </w:rPr>
        <w:t>4</w:t>
      </w:r>
      <w:r>
        <w:rPr>
          <w:rFonts w:hint="eastAsia"/>
          <w:szCs w:val="21"/>
        </w:rPr>
        <w:t>）</w:t>
      </w:r>
      <w:bookmarkEnd w:id="43"/>
      <w:r>
        <w:rPr>
          <w:rFonts w:hint="eastAsia"/>
          <w:szCs w:val="21"/>
        </w:rPr>
        <w:t>项目详细报价</w:t>
      </w:r>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rPr>
        <w:t>（</w:t>
      </w:r>
      <w:r>
        <w:rPr>
          <w:rFonts w:hint="eastAsia"/>
          <w:szCs w:val="21"/>
          <w:lang w:val="en-US" w:eastAsia="zh-CN"/>
        </w:rPr>
        <w:t>5</w:t>
      </w:r>
      <w:r>
        <w:rPr>
          <w:rFonts w:hint="eastAsia"/>
          <w:szCs w:val="21"/>
        </w:rPr>
        <w:t>）供应商认证情况</w:t>
      </w:r>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lang w:eastAsia="zh-CN"/>
        </w:rPr>
        <w:t>（</w:t>
      </w:r>
      <w:r>
        <w:rPr>
          <w:rFonts w:hint="eastAsia"/>
          <w:szCs w:val="21"/>
          <w:lang w:val="en-US" w:eastAsia="zh-CN"/>
        </w:rPr>
        <w:t>6</w:t>
      </w:r>
      <w:r>
        <w:rPr>
          <w:rFonts w:hint="eastAsia"/>
          <w:szCs w:val="21"/>
          <w:lang w:eastAsia="zh-CN"/>
        </w:rPr>
        <w:t>）</w:t>
      </w:r>
      <w:r>
        <w:rPr>
          <w:rFonts w:hint="eastAsia"/>
          <w:szCs w:val="21"/>
        </w:rPr>
        <w:t>投标人相关资质</w:t>
      </w:r>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lang w:eastAsia="zh-CN"/>
        </w:rPr>
        <w:t>（</w:t>
      </w:r>
      <w:r>
        <w:rPr>
          <w:rFonts w:hint="eastAsia"/>
          <w:szCs w:val="21"/>
          <w:lang w:val="en-US" w:eastAsia="zh-CN"/>
        </w:rPr>
        <w:t>7</w:t>
      </w:r>
      <w:r>
        <w:rPr>
          <w:rFonts w:hint="eastAsia"/>
          <w:szCs w:val="21"/>
          <w:lang w:eastAsia="zh-CN"/>
        </w:rPr>
        <w:t>）</w:t>
      </w:r>
      <w:r>
        <w:rPr>
          <w:rFonts w:hint="eastAsia"/>
          <w:szCs w:val="21"/>
        </w:rPr>
        <w:t>供应商同类项目业绩情况</w:t>
      </w:r>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lang w:eastAsia="zh-CN"/>
        </w:rPr>
        <w:t>（</w:t>
      </w:r>
      <w:r>
        <w:rPr>
          <w:rFonts w:hint="eastAsia"/>
          <w:szCs w:val="21"/>
          <w:lang w:val="en-US" w:eastAsia="zh-CN"/>
        </w:rPr>
        <w:t>8</w:t>
      </w:r>
      <w:r>
        <w:rPr>
          <w:rFonts w:hint="eastAsia"/>
          <w:szCs w:val="21"/>
          <w:lang w:eastAsia="zh-CN"/>
        </w:rPr>
        <w:t>）</w:t>
      </w:r>
      <w:r>
        <w:rPr>
          <w:rFonts w:hint="eastAsia"/>
          <w:szCs w:val="21"/>
        </w:rPr>
        <w:t>投标人获奖情况</w:t>
      </w:r>
      <w:r>
        <w:rPr>
          <w:rFonts w:hint="eastAsia"/>
          <w:szCs w:val="21"/>
          <w:lang w:eastAsia="zh-CN"/>
        </w:rPr>
        <w:t>；</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9</w:t>
      </w:r>
      <w:r>
        <w:rPr>
          <w:rFonts w:hint="eastAsia"/>
          <w:szCs w:val="21"/>
          <w:lang w:eastAsia="zh-CN"/>
        </w:rPr>
        <w:t>）</w:t>
      </w:r>
      <w:r>
        <w:rPr>
          <w:rFonts w:hint="eastAsia"/>
          <w:szCs w:val="21"/>
        </w:rPr>
        <w:t>供应商自主知识产权产品（创新、设计）情况</w:t>
      </w:r>
      <w:r>
        <w:rPr>
          <w:rFonts w:hint="eastAsia"/>
          <w:szCs w:val="21"/>
          <w:lang w:eastAsia="zh-CN"/>
        </w:rPr>
        <w:t>；</w:t>
      </w:r>
    </w:p>
    <w:p>
      <w:pPr>
        <w:ind w:left="718" w:firstLine="1418" w:leftChars="342" w:firstLineChars="675"/>
        <w:rPr>
          <w:rFonts w:hint="eastAsia"/>
          <w:szCs w:val="21"/>
          <w:lang w:eastAsia="zh-CN"/>
        </w:rPr>
      </w:pPr>
      <w:r>
        <w:rPr>
          <w:rFonts w:hint="eastAsia"/>
          <w:szCs w:val="21"/>
        </w:rPr>
        <w:t>（</w:t>
      </w:r>
      <w:r>
        <w:rPr>
          <w:rFonts w:hint="eastAsia"/>
          <w:szCs w:val="21"/>
          <w:lang w:val="en-US" w:eastAsia="zh-CN"/>
        </w:rPr>
        <w:t>10</w:t>
      </w:r>
      <w:r>
        <w:rPr>
          <w:rFonts w:hint="eastAsia"/>
          <w:szCs w:val="21"/>
        </w:rPr>
        <w:t>）</w:t>
      </w:r>
      <w:r>
        <w:rPr>
          <w:rFonts w:hint="eastAsia"/>
          <w:szCs w:val="21"/>
          <w:highlight w:val="none"/>
        </w:rPr>
        <w:t>投标人认为需要加以说明的其他内容</w:t>
      </w:r>
      <w:r>
        <w:rPr>
          <w:rFonts w:hint="eastAsia"/>
          <w:szCs w:val="21"/>
          <w:highlight w:val="none"/>
          <w:lang w:eastAsia="zh-CN"/>
        </w:rPr>
        <w:t>（公开）</w:t>
      </w:r>
      <w:r>
        <w:rPr>
          <w:rFonts w:hint="eastAsia"/>
          <w:szCs w:val="21"/>
          <w:lang w:eastAsia="zh-CN"/>
        </w:rPr>
        <w:t>；</w:t>
      </w:r>
    </w:p>
    <w:p>
      <w:pPr>
        <w:rPr>
          <w:szCs w:val="21"/>
        </w:rPr>
      </w:pPr>
    </w:p>
    <w:p>
      <w:pPr>
        <w:ind w:firstLine="1050" w:firstLineChars="500"/>
        <w:outlineLvl w:val="9"/>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rFonts w:eastAsia="宋体" w:hint="eastAsia"/>
          <w:szCs w:val="21"/>
          <w:lang w:eastAsia="zh-CN"/>
        </w:rPr>
      </w:pPr>
      <w:r>
        <w:rPr>
          <w:rFonts w:hint="eastAsia"/>
          <w:szCs w:val="21"/>
        </w:rPr>
        <w:t>（1）</w:t>
      </w:r>
      <w:r>
        <w:rPr>
          <w:rFonts w:hint="eastAsia"/>
          <w:szCs w:val="21"/>
          <w:lang w:eastAsia="zh-CN"/>
        </w:rPr>
        <w:t>供应商基本情况表；</w:t>
      </w:r>
    </w:p>
    <w:p>
      <w:pPr>
        <w:ind w:left="718" w:firstLine="1418" w:leftChars="342" w:firstLineChars="675"/>
        <w:rPr>
          <w:rFonts w:eastAsia="宋体" w:hint="eastAsia"/>
          <w:szCs w:val="21"/>
          <w:lang w:eastAsia="zh-CN"/>
        </w:rPr>
      </w:pPr>
      <w:r>
        <w:rPr>
          <w:rFonts w:hint="eastAsia"/>
          <w:szCs w:val="21"/>
        </w:rPr>
        <w:t>（2）法定代表人（负责人）证明书</w:t>
      </w:r>
      <w:r>
        <w:rPr>
          <w:rFonts w:hint="eastAsia"/>
          <w:szCs w:val="21"/>
          <w:lang w:eastAsia="zh-CN"/>
        </w:rPr>
        <w:t>；</w:t>
      </w:r>
    </w:p>
    <w:p>
      <w:pPr>
        <w:ind w:left="718" w:firstLine="1418" w:leftChars="342" w:firstLineChars="675"/>
        <w:rPr>
          <w:rFonts w:hint="eastAsia"/>
          <w:szCs w:val="21"/>
          <w:lang w:eastAsia="zh-CN"/>
        </w:rPr>
      </w:pPr>
      <w:r>
        <w:rPr>
          <w:rFonts w:hint="eastAsia"/>
          <w:szCs w:val="21"/>
        </w:rPr>
        <w:t>（3）投标文件签署授权委托书</w:t>
      </w:r>
      <w:r>
        <w:rPr>
          <w:rFonts w:hint="eastAsia"/>
          <w:szCs w:val="21"/>
          <w:lang w:eastAsia="zh-CN"/>
        </w:rPr>
        <w:t>；</w:t>
      </w:r>
    </w:p>
    <w:p>
      <w:pPr>
        <w:ind w:left="718" w:firstLine="1418" w:leftChars="342" w:firstLineChars="675"/>
        <w:rPr>
          <w:rFonts w:hint="eastAsia"/>
          <w:szCs w:val="21"/>
          <w:highlight w:val="none"/>
          <w:lang w:eastAsia="zh-CN"/>
        </w:rPr>
      </w:pPr>
      <w:r>
        <w:rPr>
          <w:rFonts w:hint="eastAsia"/>
          <w:szCs w:val="21"/>
          <w:lang w:eastAsia="zh-CN"/>
        </w:rPr>
        <w:t>（</w:t>
      </w:r>
      <w:r>
        <w:rPr>
          <w:rFonts w:hint="eastAsia"/>
          <w:szCs w:val="21"/>
          <w:highlight w:val="none"/>
          <w:lang w:val="en-US" w:eastAsia="zh-CN"/>
        </w:rPr>
        <w:t>4</w:t>
      </w:r>
      <w:r>
        <w:rPr>
          <w:rFonts w:hint="eastAsia"/>
          <w:szCs w:val="21"/>
          <w:highlight w:val="none"/>
          <w:lang w:eastAsia="zh-CN"/>
        </w:rPr>
        <w:t>）</w:t>
      </w:r>
      <w:r>
        <w:rPr>
          <w:szCs w:val="21"/>
          <w:highlight w:val="none"/>
        </w:rPr>
        <w:t>实质性条款响应情况表</w:t>
      </w:r>
      <w:r>
        <w:rPr>
          <w:rFonts w:hint="eastAsia"/>
          <w:szCs w:val="21"/>
          <w:highlight w:val="none"/>
          <w:lang w:eastAsia="zh-CN"/>
        </w:rPr>
        <w:t>；</w:t>
      </w:r>
    </w:p>
    <w:p>
      <w:pPr>
        <w:ind w:left="718" w:firstLine="1418" w:leftChars="342" w:firstLineChars="675"/>
        <w:rPr>
          <w:rFonts w:eastAsia="宋体" w:hint="eastAsia"/>
          <w:szCs w:val="21"/>
          <w:highlight w:val="none"/>
          <w:lang w:eastAsia="zh-CN"/>
        </w:rPr>
      </w:pPr>
      <w:r>
        <w:rPr>
          <w:rFonts w:hint="eastAsia"/>
          <w:szCs w:val="21"/>
          <w:highlight w:val="none"/>
          <w:lang w:eastAsia="zh-CN"/>
        </w:rPr>
        <w:t>（</w:t>
      </w:r>
      <w:r>
        <w:rPr>
          <w:rFonts w:hint="eastAsia"/>
          <w:szCs w:val="21"/>
          <w:highlight w:val="none"/>
          <w:lang w:val="en-US" w:eastAsia="zh-CN"/>
        </w:rPr>
        <w:t>5</w:t>
      </w:r>
      <w:r>
        <w:rPr>
          <w:rFonts w:hint="eastAsia"/>
          <w:szCs w:val="21"/>
          <w:highlight w:val="none"/>
          <w:lang w:eastAsia="zh-CN"/>
        </w:rPr>
        <w:t>）商务要求偏离表；</w:t>
      </w:r>
    </w:p>
    <w:p>
      <w:pPr>
        <w:ind w:left="718" w:firstLine="1418" w:leftChars="342" w:firstLineChars="675"/>
        <w:rPr>
          <w:rFonts w:eastAsia="宋体" w:hint="eastAsia"/>
          <w:szCs w:val="21"/>
          <w:highlight w:val="none"/>
          <w:lang w:eastAsia="zh-CN"/>
        </w:rPr>
      </w:pPr>
      <w:r>
        <w:rPr>
          <w:rFonts w:hint="eastAsia"/>
          <w:szCs w:val="21"/>
          <w:highlight w:val="none"/>
        </w:rPr>
        <w:t>（</w:t>
      </w:r>
      <w:r>
        <w:rPr>
          <w:rFonts w:hint="eastAsia"/>
          <w:szCs w:val="21"/>
          <w:highlight w:val="none"/>
          <w:lang w:val="en-US" w:eastAsia="zh-CN"/>
        </w:rPr>
        <w:t>6</w:t>
      </w:r>
      <w:r>
        <w:rPr>
          <w:rFonts w:hint="eastAsia"/>
          <w:szCs w:val="21"/>
          <w:highlight w:val="none"/>
        </w:rPr>
        <w:t>）项目服务期满后的服务承诺</w:t>
      </w:r>
      <w:r>
        <w:rPr>
          <w:rFonts w:hint="eastAsia"/>
          <w:szCs w:val="21"/>
          <w:highlight w:val="none"/>
          <w:lang w:eastAsia="zh-CN"/>
        </w:rPr>
        <w:t>；</w:t>
      </w:r>
    </w:p>
    <w:p>
      <w:pPr>
        <w:ind w:left="718" w:firstLine="1418" w:leftChars="342" w:firstLineChars="675"/>
        <w:rPr>
          <w:rFonts w:eastAsia="宋体" w:hint="eastAsia"/>
          <w:szCs w:val="21"/>
          <w:highlight w:val="none"/>
          <w:lang w:eastAsia="zh-CN"/>
        </w:rPr>
      </w:pPr>
      <w:r>
        <w:rPr>
          <w:rFonts w:hint="eastAsia"/>
          <w:szCs w:val="21"/>
          <w:highlight w:val="none"/>
          <w:lang w:eastAsia="zh-CN"/>
        </w:rPr>
        <w:t>（</w:t>
      </w:r>
      <w:r>
        <w:rPr>
          <w:rFonts w:hint="eastAsia"/>
          <w:szCs w:val="21"/>
          <w:highlight w:val="none"/>
          <w:lang w:val="en-US" w:eastAsia="zh-CN"/>
        </w:rPr>
        <w:t>7</w:t>
      </w:r>
      <w:r>
        <w:rPr>
          <w:rFonts w:hint="eastAsia"/>
          <w:szCs w:val="21"/>
          <w:highlight w:val="none"/>
          <w:lang w:eastAsia="zh-CN"/>
        </w:rPr>
        <w:t>）</w:t>
      </w:r>
      <w:r>
        <w:rPr>
          <w:rFonts w:hint="eastAsia"/>
          <w:szCs w:val="21"/>
          <w:highlight w:val="none"/>
        </w:rPr>
        <w:t>违约承诺</w:t>
      </w:r>
      <w:r>
        <w:rPr>
          <w:rFonts w:hint="eastAsia"/>
          <w:szCs w:val="21"/>
          <w:highlight w:val="none"/>
          <w:lang w:eastAsia="zh-CN"/>
        </w:rPr>
        <w:t>；</w:t>
      </w:r>
    </w:p>
    <w:p>
      <w:pPr>
        <w:ind w:left="718" w:firstLine="1418" w:leftChars="342" w:firstLineChars="675"/>
        <w:rPr>
          <w:rFonts w:eastAsia="宋体" w:hint="eastAsia"/>
          <w:szCs w:val="21"/>
          <w:highlight w:val="none"/>
          <w:lang w:eastAsia="zh-CN"/>
        </w:rPr>
      </w:pPr>
      <w:r>
        <w:rPr>
          <w:rFonts w:hint="eastAsia"/>
          <w:szCs w:val="21"/>
          <w:highlight w:val="none"/>
          <w:lang w:eastAsia="zh-CN"/>
        </w:rPr>
        <w:t>（</w:t>
      </w:r>
      <w:r>
        <w:rPr>
          <w:rFonts w:hint="eastAsia"/>
          <w:szCs w:val="21"/>
          <w:highlight w:val="none"/>
          <w:lang w:val="en-US" w:eastAsia="zh-CN"/>
        </w:rPr>
        <w:t>8</w:t>
      </w:r>
      <w:r>
        <w:rPr>
          <w:rFonts w:hint="eastAsia"/>
          <w:szCs w:val="21"/>
          <w:highlight w:val="none"/>
          <w:lang w:eastAsia="zh-CN"/>
        </w:rPr>
        <w:t>）</w:t>
      </w:r>
      <w:r>
        <w:rPr>
          <w:rFonts w:hint="eastAsia"/>
          <w:szCs w:val="21"/>
          <w:highlight w:val="none"/>
        </w:rPr>
        <w:t>拟安排的项目负责人情况（仅限1人）</w:t>
      </w:r>
      <w:r>
        <w:rPr>
          <w:rFonts w:hint="eastAsia"/>
          <w:szCs w:val="21"/>
          <w:highlight w:val="none"/>
          <w:lang w:eastAsia="zh-CN"/>
        </w:rPr>
        <w:t>；</w:t>
      </w:r>
    </w:p>
    <w:p>
      <w:pPr>
        <w:ind w:left="718" w:firstLine="1418" w:leftChars="342" w:firstLineChars="675"/>
        <w:rPr>
          <w:rFonts w:hint="eastAsia"/>
          <w:szCs w:val="21"/>
          <w:highlight w:val="none"/>
          <w:lang w:eastAsia="zh-CN"/>
        </w:rPr>
      </w:pPr>
      <w:r>
        <w:rPr>
          <w:rFonts w:hint="eastAsia"/>
          <w:szCs w:val="21"/>
          <w:highlight w:val="none"/>
          <w:lang w:eastAsia="zh-CN"/>
        </w:rPr>
        <w:t>（</w:t>
      </w:r>
      <w:r>
        <w:rPr>
          <w:rFonts w:hint="eastAsia"/>
          <w:szCs w:val="21"/>
          <w:highlight w:val="none"/>
          <w:lang w:val="en-US" w:eastAsia="zh-CN"/>
        </w:rPr>
        <w:t>9</w:t>
      </w:r>
      <w:r>
        <w:rPr>
          <w:rFonts w:hint="eastAsia"/>
          <w:szCs w:val="21"/>
          <w:highlight w:val="none"/>
          <w:lang w:eastAsia="zh-CN"/>
        </w:rPr>
        <w:t>）</w:t>
      </w:r>
      <w:r>
        <w:rPr>
          <w:rFonts w:hint="eastAsia"/>
          <w:szCs w:val="21"/>
          <w:highlight w:val="none"/>
        </w:rPr>
        <w:t>拟安排服务团队情况（项目负责人除外）</w:t>
      </w:r>
      <w:r>
        <w:rPr>
          <w:rFonts w:hint="eastAsia"/>
          <w:szCs w:val="21"/>
          <w:highlight w:val="none"/>
          <w:lang w:eastAsia="zh-CN"/>
        </w:rPr>
        <w:t>；</w:t>
      </w:r>
    </w:p>
    <w:p>
      <w:pPr>
        <w:ind w:left="718" w:firstLine="1418" w:leftChars="342" w:firstLineChars="675"/>
        <w:rPr>
          <w:rFonts w:eastAsia="宋体" w:hint="eastAsia"/>
          <w:szCs w:val="21"/>
          <w:highlight w:val="none"/>
          <w:lang w:eastAsia="zh-CN"/>
        </w:rPr>
      </w:pPr>
      <w:r>
        <w:rPr>
          <w:rFonts w:hint="eastAsia"/>
          <w:szCs w:val="21"/>
          <w:highlight w:val="none"/>
          <w:lang w:eastAsia="zh-CN"/>
        </w:rPr>
        <w:t>（</w:t>
      </w:r>
      <w:r>
        <w:rPr>
          <w:rFonts w:hint="eastAsia"/>
          <w:szCs w:val="21"/>
          <w:highlight w:val="none"/>
          <w:lang w:val="en-US" w:eastAsia="zh-CN"/>
        </w:rPr>
        <w:t>10</w:t>
      </w:r>
      <w:r>
        <w:rPr>
          <w:rFonts w:hint="eastAsia"/>
          <w:szCs w:val="21"/>
          <w:highlight w:val="none"/>
          <w:lang w:eastAsia="zh-CN"/>
        </w:rPr>
        <w:t>）</w:t>
      </w:r>
      <w:r>
        <w:rPr>
          <w:rFonts w:hint="eastAsia"/>
          <w:szCs w:val="21"/>
          <w:highlight w:val="none"/>
        </w:rPr>
        <w:t>投标人认为需要加以说明的其他内容</w:t>
      </w:r>
      <w:r>
        <w:rPr>
          <w:rFonts w:hint="eastAsia"/>
          <w:szCs w:val="21"/>
          <w:highlight w:val="none"/>
          <w:lang w:eastAsia="zh-CN"/>
        </w:rPr>
        <w:t>（不公开）；</w:t>
      </w:r>
    </w:p>
    <w:p>
      <w:pPr>
        <w:pStyle w:val="BodyText"/>
      </w:pPr>
    </w:p>
    <w:p>
      <w:pPr>
        <w:pStyle w:val="NormalIndent"/>
        <w:ind w:left="210" w:firstLine="781" w:leftChars="100" w:firstLineChars="372"/>
        <w:rPr>
          <w:rFonts w:ascii="宋体" w:hAnsi="宋体"/>
          <w:szCs w:val="21"/>
        </w:rPr>
      </w:pP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rPr>
          <w:rFonts w:ascii="宋体" w:hAnsi="宋体"/>
          <w:b/>
          <w:szCs w:val="21"/>
        </w:rPr>
      </w:pPr>
    </w:p>
    <w:p>
      <w:pPr>
        <w:rPr>
          <w:rFonts w:ascii="宋体" w:hAnsi="宋体"/>
          <w:b/>
          <w:szCs w:val="21"/>
        </w:rPr>
      </w:pPr>
    </w:p>
    <w:p>
      <w:pPr>
        <w:jc w:val="left"/>
        <w:rPr>
          <w:rFonts w:ascii="宋体" w:hAnsi="宋体"/>
          <w:b/>
          <w:color w:val="FF0000"/>
          <w:sz w:val="36"/>
          <w:szCs w:val="36"/>
        </w:rPr>
      </w:pPr>
      <w: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kern w:val="0"/>
          <w:sz w:val="24"/>
        </w:rPr>
      </w:pPr>
      <w:r>
        <w:rPr>
          <w:rFonts w:ascii="黑体" w:eastAsia="黑体" w:hint="eastAsia"/>
          <w:b w:val="0"/>
          <w:kern w:val="0"/>
          <w:sz w:val="24"/>
        </w:rPr>
        <w:t>一、投标函</w:t>
      </w:r>
    </w:p>
    <w:p>
      <w:pPr>
        <w:spacing w:line="360" w:lineRule="auto"/>
        <w:rPr>
          <w:rFonts w:ascii="宋体" w:hAnsi="宋体"/>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44" w:name="_Hlk73818812"/>
      <w:r>
        <w:rPr>
          <w:rFonts w:hint="eastAsia"/>
          <w:szCs w:val="21"/>
        </w:rPr>
        <w:t>1、根据已收到贵单位的项目编号为</w:t>
      </w:r>
      <w:r>
        <w:rPr>
          <w:rFonts w:hint="eastAsia"/>
          <w:szCs w:val="21"/>
          <w:u w:val="thick"/>
        </w:rPr>
        <w:t xml:space="preserve">    </w:t>
      </w:r>
      <w:r>
        <w:rPr>
          <w:rFonts w:hint="eastAsia"/>
          <w:sz w:val="21"/>
          <w:szCs w:val="21"/>
          <w:u w:val="thick"/>
          <w:lang w:eastAsia="zh-CN"/>
        </w:rPr>
        <w:t>BACG2025000216</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w:t>
      </w:r>
      <w:r>
        <w:rPr>
          <w:rFonts w:hint="eastAsia"/>
          <w:sz w:val="21"/>
          <w:szCs w:val="21"/>
          <w:u w:val="thick"/>
        </w:rPr>
        <w:t xml:space="preserve">深圳市宝安区西湾小学蘅芳校区物业管理服务 </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45" w:name="_Hlk72263588"/>
      <w:r>
        <w:rPr>
          <w:rFonts w:hint="eastAsia"/>
          <w:szCs w:val="21"/>
        </w:rPr>
        <w:t>愿意按照招标文件要求承包上述项目并修补其任何缺陷。</w:t>
      </w:r>
      <w:bookmarkEnd w:id="45"/>
    </w:p>
    <w:p>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hint="eastAsia"/>
          <w:szCs w:val="21"/>
        </w:rPr>
      </w:pPr>
      <w:r>
        <w:rPr>
          <w:rFonts w:ascii="宋体" w:hAnsi="宋体" w:hint="eastAsia"/>
          <w:szCs w:val="21"/>
        </w:rPr>
        <w:t>6、我单位理解贵单位将不受必须接受所收到的最低报价或其它任何投标文件的约束。</w:t>
      </w:r>
      <w:bookmarkEnd w:id="44"/>
    </w:p>
    <w:p>
      <w:pPr>
        <w:ind w:left="420" w:leftChars="200"/>
        <w:rPr>
          <w:rFonts w:ascii="宋体" w:hAnsi="宋体"/>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eastAsia="宋体" w:hint="eastAsia"/>
          <w:szCs w:val="21"/>
          <w:lang w:eastAsia="zh-CN"/>
        </w:rPr>
        <w:t>；</w:t>
      </w:r>
      <w:r>
        <w:rPr>
          <w:rFonts w:hint="eastAsia"/>
          <w:szCs w:val="21"/>
        </w:rPr>
        <w:t xml:space="preserve">  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rPr>
        <w:t xml:space="preserve"> </w:t>
      </w:r>
      <w:r>
        <w:rPr>
          <w:rFonts w:eastAsia="宋体" w:hint="eastAsia"/>
          <w:szCs w:val="21"/>
          <w:u w:val="none"/>
          <w:lang w:eastAsia="zh-CN"/>
        </w:rPr>
        <w:t>；</w:t>
      </w:r>
      <w:r>
        <w:rPr>
          <w:rFonts w:hint="eastAsia"/>
          <w:szCs w:val="21"/>
          <w:u w:val="none"/>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ind w:left="420" w:leftChars="200"/>
        <w:rPr>
          <w:sz w:val="24"/>
        </w:rPr>
      </w:pPr>
      <w:r>
        <w:rPr>
          <w:rFonts w:hint="eastAsia"/>
          <w:sz w:val="24"/>
        </w:rPr>
        <w:t xml:space="preserve">                       </w:t>
      </w:r>
    </w:p>
    <w:p>
      <w:pPr>
        <w:rPr>
          <w:rFonts w:ascii="黑体" w:eastAsia="黑体" w:hAnsi="宋体"/>
        </w:rPr>
      </w:pPr>
    </w:p>
    <w:p>
      <w:pPr>
        <w:rPr>
          <w:rFonts w:ascii="宋体" w:hAnsi="宋体"/>
          <w:szCs w:val="21"/>
        </w:rPr>
      </w:pPr>
    </w:p>
    <w:p>
      <w:pPr>
        <w:pStyle w:val="Heading3"/>
        <w:jc w:val="center"/>
        <w:rPr>
          <w:rFonts w:ascii="黑体" w:eastAsia="黑体"/>
          <w:b w:val="0"/>
          <w:kern w:val="0"/>
          <w:sz w:val="24"/>
        </w:rPr>
      </w:pPr>
      <w:r>
        <w:rPr>
          <w:rFonts w:ascii="黑体" w:eastAsia="黑体" w:hint="eastAsia"/>
          <w:b w:val="0"/>
          <w:kern w:val="0"/>
          <w:sz w:val="24"/>
        </w:rPr>
        <w:t>二、政府采购投标及履约承诺函</w:t>
      </w:r>
    </w:p>
    <w:p>
      <w:pPr>
        <w:rPr>
          <w:rFonts w:ascii="宋体" w:hAnsi="宋体"/>
          <w:sz w:val="24"/>
        </w:rPr>
      </w:pPr>
    </w:p>
    <w:p>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政府采购活动时不存在被有关部门禁止参与政府采购活动且在有效期内的情况。符合招标文件关于联合体及进口产品的相关资格要求。</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hint="eastAsia"/>
          <w:lang w:eastAsia="zh-CN"/>
        </w:rPr>
      </w:pPr>
      <w:r>
        <w:rPr>
          <w:rFonts w:ascii="宋体" w:hAnsi="宋体" w:hint="eastAsia"/>
          <w:szCs w:val="21"/>
        </w:rPr>
        <w:t>4.我单位</w:t>
      </w:r>
      <w:r>
        <w:rPr>
          <w:rFonts w:hint="eastAsia"/>
        </w:rPr>
        <w:t>未被列入失信被执行人、重大税收违法案件当事人名单、政府采购严重违法失信行为记录名单</w:t>
      </w:r>
      <w:r>
        <w:rPr>
          <w:rFonts w:hint="eastAsia"/>
          <w:lang w:eastAsia="zh-CN"/>
        </w:rPr>
        <w:t>。</w:t>
      </w:r>
    </w:p>
    <w:p>
      <w:pPr>
        <w:ind w:firstLine="420" w:firstLineChars="200"/>
        <w:rPr>
          <w:rFonts w:hint="eastAsia"/>
          <w:lang w:eastAsia="zh-CN"/>
        </w:rPr>
      </w:pPr>
      <w:r>
        <w:rPr>
          <w:rFonts w:ascii="Times New Roman" w:eastAsia="宋体" w:hint="eastAsia"/>
          <w:color w:val="FF0000"/>
          <w:lang w:val="en-US" w:eastAsia="zh-CN"/>
        </w:rPr>
        <w:t>5.我单位不存在《深圳市财政局政府采购供应商信用信息管理办法》（深财规〔2023〕3号）列明的严重违法失信行为。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lang w:val="en-US" w:eastAsia="zh-CN"/>
        </w:rPr>
        <w:t>6</w:t>
      </w:r>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lang w:val="en-US" w:eastAsia="zh-CN"/>
        </w:rPr>
        <w:t>7</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lang w:val="en-US" w:eastAsia="zh-CN"/>
        </w:rPr>
        <w:t>8</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lang w:val="en-US" w:eastAsia="zh-CN"/>
        </w:rPr>
        <w:t>9</w:t>
      </w:r>
      <w:r>
        <w:rPr>
          <w:rFonts w:ascii="宋体" w:hAnsi="宋体" w:hint="eastAsia"/>
          <w:szCs w:val="21"/>
        </w:rPr>
        <w:t>.我单位承诺中标后项目不转包，未经采购人同意不进行分包。</w:t>
      </w:r>
    </w:p>
    <w:p>
      <w:pPr>
        <w:ind w:firstLine="420" w:firstLineChars="200"/>
        <w:rPr>
          <w:rFonts w:ascii="宋体" w:hAnsi="宋体"/>
        </w:rPr>
      </w:pPr>
      <w:r>
        <w:rPr>
          <w:rFonts w:ascii="宋体" w:hAnsi="宋体" w:hint="eastAsia"/>
          <w:szCs w:val="21"/>
          <w:lang w:val="en-US" w:eastAsia="zh-CN"/>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w:t>
      </w:r>
      <w:r>
        <w:rPr>
          <w:rFonts w:ascii="宋体" w:hAnsi="宋体" w:hint="eastAsia"/>
          <w:lang w:val="en-US" w:eastAsia="zh-CN"/>
        </w:rPr>
        <w:t>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r>
        <w:rPr>
          <w:rFonts w:ascii="宋体" w:hAnsi="宋体" w:hint="eastAsia"/>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eastAsia="宋体" w:hint="eastAsia"/>
          <w:lang w:eastAsia="zh-CN"/>
        </w:rPr>
        <w:t>（</w:t>
      </w:r>
      <w:r>
        <w:rPr>
          <w:rFonts w:hint="eastAsia"/>
        </w:rPr>
        <w:t>财库〔2023〕7号）</w:t>
      </w:r>
      <w:r>
        <w:rPr>
          <w:rFonts w:ascii="Times New Roman" w:eastAsia="宋体" w:hint="eastAsia"/>
          <w:lang w:val="en-US" w:eastAsia="zh-CN"/>
        </w:rPr>
        <w:t>要求。若所投产品涉及国家强制性标准的，所投产品应符合国家强制性标准相关要求。</w:t>
      </w:r>
    </w:p>
    <w:p>
      <w:pPr>
        <w:ind w:firstLine="420" w:firstLineChars="200"/>
        <w:rPr>
          <w:rFonts w:ascii="宋体" w:hAnsi="宋体" w:hint="eastAsia"/>
          <w:b w:val="0"/>
          <w:bCs/>
        </w:rPr>
      </w:pPr>
      <w:r>
        <w:rPr>
          <w:rFonts w:ascii="宋体" w:hAnsi="宋体" w:cs="宋体" w:hint="eastAsia"/>
          <w:b w:val="0"/>
          <w:bCs/>
          <w:kern w:val="0"/>
          <w:szCs w:val="21"/>
        </w:rPr>
        <w:t>1</w:t>
      </w:r>
      <w:r>
        <w:rPr>
          <w:rFonts w:ascii="宋体" w:hAnsi="宋体" w:cs="宋体" w:hint="eastAsia"/>
          <w:b w:val="0"/>
          <w:bCs/>
          <w:kern w:val="0"/>
          <w:szCs w:val="21"/>
          <w:lang w:val="en-US" w:eastAsia="zh-CN"/>
        </w:rPr>
        <w:t>2</w:t>
      </w:r>
      <w:r>
        <w:rPr>
          <w:rFonts w:ascii="宋体" w:hAnsi="宋体" w:cs="宋体" w:hint="eastAsia"/>
          <w:b w:val="0"/>
          <w:bCs/>
          <w:kern w:val="0"/>
          <w:szCs w:val="21"/>
        </w:rPr>
        <w:t>.</w:t>
      </w:r>
      <w:r>
        <w:rPr>
          <w:rFonts w:ascii="宋体" w:hAnsi="宋体" w:hint="eastAsia"/>
          <w:b w:val="0"/>
          <w:bCs/>
        </w:rPr>
        <w:t>我单位已知悉并同意中标（成交）结果信息公示（公开）的内容。</w:t>
      </w:r>
    </w:p>
    <w:p>
      <w:pPr>
        <w:ind w:firstLine="420" w:firstLineChars="200"/>
        <w:rPr>
          <w:rFonts w:ascii="宋体" w:hAnsi="宋体" w:hint="eastAsia"/>
          <w:b w:val="0"/>
          <w:bCs/>
        </w:rPr>
      </w:pPr>
      <w:r>
        <w:rPr>
          <w:rFonts w:ascii="宋体" w:hAnsi="宋体" w:hint="eastAsia"/>
          <w:b w:val="0"/>
          <w:bCs/>
        </w:rPr>
        <w:t>1</w:t>
      </w:r>
      <w:r>
        <w:rPr>
          <w:rFonts w:ascii="宋体" w:hAnsi="宋体" w:hint="eastAsia"/>
          <w:b w:val="0"/>
          <w:bCs/>
          <w:lang w:val="en-US" w:eastAsia="zh-CN"/>
        </w:rPr>
        <w:t>3</w:t>
      </w:r>
      <w:r>
        <w:rPr>
          <w:rFonts w:ascii="宋体" w:hAnsi="宋体" w:hint="eastAsia"/>
          <w:b w:val="0"/>
          <w:bCs/>
        </w:rPr>
        <w:t>.我单位保证，符合《中华人民共和国政府采购法实施条例》第十八条规定，与其他投标供应商不存在单位负责人为同一人或者存在直接控股、管理关系；</w:t>
      </w:r>
      <w:r>
        <w:rPr>
          <w:rFonts w:ascii="宋体" w:hAnsi="宋体" w:hint="eastAsia"/>
          <w:b w:val="0"/>
          <w:bCs/>
          <w:color w:val="auto"/>
          <w:lang w:val="en-US" w:eastAsia="zh-CN"/>
        </w:rPr>
        <w:t>不存在为</w:t>
      </w:r>
      <w:r>
        <w:rPr>
          <w:rFonts w:ascii="宋体" w:hAnsi="宋体" w:hint="eastAsia"/>
          <w:b w:val="0"/>
          <w:bCs/>
        </w:rPr>
        <w:t>本次采购项目提供整体设计、规范编制或者项目管理、监理、检测等服务的情</w:t>
      </w:r>
      <w:r>
        <w:rPr>
          <w:rFonts w:ascii="宋体" w:hAnsi="宋体" w:hint="eastAsia"/>
          <w:b w:val="0"/>
          <w:bCs/>
          <w:color w:val="auto"/>
        </w:rPr>
        <w:t>形。</w:t>
      </w:r>
      <w:r>
        <w:rPr>
          <w:rFonts w:ascii="宋体" w:hAnsi="宋体" w:hint="eastAsia"/>
          <w:b w:val="0"/>
          <w:bCs/>
          <w:color w:val="auto"/>
          <w:lang w:val="en-US" w:eastAsia="zh-CN"/>
        </w:rPr>
        <w:t>若</w:t>
      </w:r>
      <w:r>
        <w:rPr>
          <w:rFonts w:ascii="宋体" w:hAnsi="宋体" w:hint="eastAsia"/>
          <w:b w:val="0"/>
          <w:bCs/>
          <w:color w:val="auto"/>
        </w:rPr>
        <w:t>存在“不同供应商的董事、股东或其他高级管理人员为同一人的”情形的，</w:t>
      </w:r>
      <w:r>
        <w:rPr>
          <w:rFonts w:ascii="宋体" w:hAnsi="宋体" w:hint="eastAsia"/>
          <w:b w:val="0"/>
          <w:bCs/>
          <w:color w:val="auto"/>
          <w:lang w:val="en-US" w:eastAsia="zh-CN"/>
        </w:rPr>
        <w:t>我单位保证</w:t>
      </w:r>
      <w:r>
        <w:rPr>
          <w:rFonts w:ascii="宋体" w:hAnsi="宋体" w:hint="eastAsia"/>
          <w:b w:val="0"/>
          <w:bCs/>
          <w:color w:val="auto"/>
        </w:rPr>
        <w:t>不存在串通投标、恶意串通或者视为串通投标的情形</w:t>
      </w:r>
      <w:r>
        <w:rPr>
          <w:rFonts w:ascii="宋体" w:hAnsi="宋体" w:hint="eastAsia"/>
          <w:b w:val="0"/>
          <w:bCs/>
          <w:color w:val="auto"/>
          <w:lang w:eastAsia="zh-CN"/>
        </w:rPr>
        <w:t>。</w:t>
      </w:r>
    </w:p>
    <w:p>
      <w:pPr>
        <w:ind w:firstLine="420" w:firstLineChars="200"/>
        <w:rPr>
          <w:rFonts w:ascii="宋体" w:hAnsi="宋体"/>
          <w:b/>
        </w:rPr>
      </w:pPr>
      <w:r>
        <w:rPr>
          <w:rFonts w:ascii="宋体" w:hAnsi="宋体" w:hint="eastAsia"/>
          <w:b/>
          <w:bCs w:val="0"/>
          <w:sz w:val="21"/>
          <w:lang w:val="en-US" w:eastAsia="zh-CN"/>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rPr>
      </w:pPr>
      <w:r>
        <w:rPr>
          <w:rFonts w:ascii="宋体" w:hAnsi="宋体" w:hint="eastAsia"/>
          <w:b w:val="0"/>
          <w:bCs/>
          <w:sz w:val="21"/>
          <w:highlight w:val="none"/>
          <w:lang w:val="en-US" w:eastAsia="zh-CN"/>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ind w:firstLine="420" w:firstLineChars="200"/>
        <w:rPr>
          <w:rFonts w:ascii="宋体" w:hAnsi="宋体" w:hint="eastAsia"/>
          <w:szCs w:val="21"/>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hAnsi="宋体"/>
          <w:szCs w:val="21"/>
        </w:rPr>
      </w:pPr>
    </w:p>
    <w:p>
      <w:pPr>
        <w:rPr>
          <w:rFonts w:ascii="宋体" w:hAnsi="宋体"/>
          <w:szCs w:val="21"/>
        </w:rPr>
      </w:pPr>
    </w:p>
    <w:p/>
    <w:p/>
    <w:p>
      <w:pPr>
        <w:pStyle w:val="Heading3"/>
        <w:spacing w:before="120" w:after="120"/>
        <w:jc w:val="center"/>
        <w:rPr>
          <w:rFonts w:ascii="黑体" w:eastAsia="黑体"/>
          <w:b w:val="0"/>
          <w:kern w:val="0"/>
          <w:sz w:val="24"/>
        </w:rPr>
      </w:pPr>
      <w:r>
        <w:rPr>
          <w:rFonts w:ascii="黑体" w:eastAsia="黑体" w:hint="eastAsia"/>
          <w:b w:val="0"/>
          <w:kern w:val="0"/>
          <w:sz w:val="24"/>
        </w:rPr>
        <w:t>三、投标人情况及资格证明文件</w:t>
      </w:r>
    </w:p>
    <w:p>
      <w:pPr>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其中要求提供《政府采购投标及履约承诺函》《供应商基本情况表》且已在规定章节中提供的，此处不重复提供。）</w:t>
      </w:r>
    </w:p>
    <w:p>
      <w:pPr>
        <w:ind w:firstLine="420" w:firstLineChars="200"/>
        <w:rPr>
          <w:b/>
          <w:sz w:val="24"/>
        </w:rPr>
      </w:pPr>
    </w:p>
    <w:p>
      <w:pPr>
        <w:ind w:firstLine="420" w:firstLineChars="200"/>
        <w:outlineLvl w:val="3"/>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pPr>
        <w:jc w:val="left"/>
        <w:outlineLvl w:val="9"/>
        <w:rPr>
          <w:rFonts w:ascii="黑体" w:eastAsia="黑体" w:hAnsi="宋体"/>
          <w:bCs/>
          <w:kern w:val="0"/>
          <w:sz w:val="24"/>
          <w:szCs w:val="32"/>
        </w:rPr>
      </w:pP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46"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《工业和信息化部、国家统计局、国家发展和改革委员会、财政部关于印发中小企业划型标准规定的通知》（工信部联企业〔2011〕300号</w:t>
      </w:r>
      <w:bookmarkEnd w:id="46"/>
      <w:r>
        <w:rPr>
          <w:rFonts w:ascii="黑体" w:eastAsia="黑体" w:hAnsi="黑体" w:hint="eastAsia"/>
          <w:color w:val="FF0000"/>
          <w:szCs w:val="21"/>
        </w:rPr>
        <w:t>）</w:t>
      </w:r>
    </w:p>
    <w:p>
      <w:pPr>
        <w:ind w:firstLine="420" w:firstLineChars="200"/>
        <w:outlineLvl w:val="3"/>
        <w:rPr>
          <w:rFonts w:ascii="黑体" w:eastAsia="黑体" w:hAnsi="黑体"/>
          <w:color w:val="FF0000"/>
          <w:szCs w:val="21"/>
        </w:rPr>
      </w:pPr>
      <w:r>
        <w:rPr>
          <w:rFonts w:ascii="黑体" w:eastAsia="黑体" w:hAnsi="黑体" w:hint="eastAsia"/>
          <w:color w:val="FF0000"/>
          <w:szCs w:val="21"/>
        </w:rPr>
        <w:t>(3)《统计上大中小微型企业划分办法(2017)》（国统字〔2017〕213号）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w:t>
      </w:r>
      <w:r>
        <w:rPr>
          <w:rFonts w:ascii="黑体" w:eastAsia="黑体" w:hAnsi="宋体" w:hint="eastAsia"/>
          <w:bCs/>
          <w:color w:val="FF0000"/>
          <w:kern w:val="0"/>
          <w:szCs w:val="21"/>
          <w:lang w:val="en-US" w:eastAsia="zh-CN"/>
        </w:rPr>
        <w:t>文件中确定的</w:t>
      </w:r>
      <w:r>
        <w:rPr>
          <w:rFonts w:ascii="黑体" w:eastAsia="黑体" w:hAnsi="宋体" w:hint="eastAsia"/>
          <w:bCs/>
          <w:color w:val="FF0000"/>
          <w:kern w:val="0"/>
          <w:szCs w:val="21"/>
        </w:rPr>
        <w:t>项目名称</w:t>
      </w:r>
      <w:r>
        <w:rPr>
          <w:rFonts w:ascii="黑体" w:eastAsia="黑体" w:hAnsi="宋体" w:hint="eastAsia"/>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ascii="黑体" w:eastAsia="黑体" w:hAnsi="宋体" w:hint="eastAsia"/>
          <w:bCs/>
          <w:color w:val="FF0000"/>
          <w:kern w:val="0"/>
          <w:szCs w:val="21"/>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第三处，在“标的名称”下划线处填写所采购标的具体名称（以招标文件第一册第三章用户需求书“</w:t>
      </w:r>
      <w:r>
        <w:rPr>
          <w:rFonts w:ascii="黑体" w:eastAsia="黑体" w:hAnsi="宋体" w:hint="eastAsia"/>
          <w:bCs/>
          <w:color w:val="FF0000"/>
          <w:kern w:val="0"/>
          <w:szCs w:val="21"/>
          <w:lang w:val="en-US" w:eastAsia="zh-CN"/>
        </w:rPr>
        <w:t>服务需求</w:t>
      </w:r>
      <w:r>
        <w:rPr>
          <w:rFonts w:ascii="黑体" w:eastAsia="黑体" w:hAnsi="宋体" w:hint="eastAsia"/>
          <w:bCs/>
          <w:color w:val="FF0000"/>
          <w:kern w:val="0"/>
          <w:szCs w:val="21"/>
        </w:rPr>
        <w:t>明细”的“服务需求名称（标的名称）”一栏为准）；如果涉及多项</w:t>
      </w:r>
      <w:r>
        <w:rPr>
          <w:rFonts w:ascii="黑体" w:eastAsia="黑体" w:hAnsi="宋体" w:hint="eastAsia"/>
          <w:bCs/>
          <w:color w:val="FF0000"/>
          <w:kern w:val="0"/>
          <w:szCs w:val="21"/>
          <w:lang w:val="en-US" w:eastAsia="zh-CN"/>
        </w:rPr>
        <w:t>服务</w:t>
      </w:r>
      <w:r>
        <w:rPr>
          <w:rFonts w:ascii="黑体" w:eastAsia="黑体" w:hAnsi="宋体" w:hint="eastAsia"/>
          <w:bCs/>
          <w:color w:val="FF0000"/>
          <w:kern w:val="0"/>
          <w:szCs w:val="21"/>
        </w:rPr>
        <w:t>（标的）为同一企业</w:t>
      </w:r>
      <w:r>
        <w:rPr>
          <w:rFonts w:ascii="黑体" w:eastAsia="黑体" w:hAnsi="宋体" w:hint="eastAsia"/>
          <w:bCs/>
          <w:color w:val="FF0000"/>
          <w:kern w:val="0"/>
          <w:szCs w:val="21"/>
          <w:lang w:val="en-US" w:eastAsia="zh-CN"/>
        </w:rPr>
        <w:t>承接的</w:t>
      </w:r>
      <w:r>
        <w:rPr>
          <w:rFonts w:ascii="黑体" w:eastAsia="黑体" w:hAnsi="宋体" w:hint="eastAsia"/>
          <w:bCs/>
          <w:color w:val="FF0000"/>
          <w:kern w:val="0"/>
          <w:szCs w:val="21"/>
        </w:rPr>
        <w:t>，“标的名称”下划线处可以如实填写多项</w:t>
      </w:r>
      <w:r>
        <w:rPr>
          <w:rFonts w:ascii="黑体" w:eastAsia="黑体" w:hAnsi="宋体" w:hint="eastAsia"/>
          <w:bCs/>
          <w:color w:val="FF0000"/>
          <w:kern w:val="0"/>
          <w:szCs w:val="21"/>
          <w:lang w:val="en-US" w:eastAsia="zh-CN"/>
        </w:rPr>
        <w:t>服务</w:t>
      </w:r>
      <w:r>
        <w:rPr>
          <w:rFonts w:ascii="黑体" w:eastAsia="黑体" w:hAnsi="宋体" w:hint="eastAsia"/>
          <w:bCs/>
          <w:color w:val="FF0000"/>
          <w:kern w:val="0"/>
          <w:szCs w:val="21"/>
        </w:rPr>
        <w:t>；对于分包方式面向中小企业采购的项目</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w:t>
      </w:r>
      <w:r>
        <w:rPr>
          <w:rFonts w:ascii="黑体" w:eastAsia="黑体" w:hAnsi="宋体" w:hint="eastAsia"/>
          <w:bCs/>
          <w:color w:val="FF0000"/>
          <w:kern w:val="0"/>
          <w:szCs w:val="21"/>
          <w:lang w:val="en-US" w:eastAsia="zh-CN"/>
        </w:rPr>
        <w:t>采购</w:t>
      </w:r>
      <w:r>
        <w:rPr>
          <w:rFonts w:ascii="黑体" w:eastAsia="黑体" w:hAnsi="宋体" w:hint="eastAsia"/>
          <w:bCs/>
          <w:color w:val="FF0000"/>
          <w:kern w:val="0"/>
          <w:szCs w:val="21"/>
        </w:rPr>
        <w:t>文件中明确的所属行业”下划线处填写采购标的对应的中小企业划分标准所属行业（所属行业以招标文件第一册第三章用户需求书“</w:t>
      </w:r>
      <w:r>
        <w:rPr>
          <w:rFonts w:ascii="黑体" w:eastAsia="黑体" w:hAnsi="宋体" w:hint="eastAsia"/>
          <w:bCs/>
          <w:color w:val="FF0000"/>
          <w:kern w:val="0"/>
          <w:szCs w:val="21"/>
          <w:lang w:val="en-US" w:eastAsia="zh-CN"/>
        </w:rPr>
        <w:t>服务需求</w:t>
      </w:r>
      <w:r>
        <w:rPr>
          <w:rFonts w:ascii="黑体" w:eastAsia="黑体" w:hAnsi="宋体" w:hint="eastAsia"/>
          <w:bCs/>
          <w:color w:val="FF0000"/>
          <w:kern w:val="0"/>
          <w:szCs w:val="21"/>
        </w:rPr>
        <w:t>明细”的“</w:t>
      </w:r>
      <w:r>
        <w:rPr>
          <w:rFonts w:ascii="黑体" w:eastAsia="黑体" w:hAnsi="宋体" w:hint="eastAsia"/>
          <w:bCs/>
          <w:color w:val="FF0000"/>
          <w:kern w:val="0"/>
          <w:szCs w:val="21"/>
          <w:lang w:val="en-US" w:eastAsia="zh-CN"/>
        </w:rPr>
        <w:t>标的所属行业</w:t>
      </w:r>
      <w:r>
        <w:rPr>
          <w:rFonts w:ascii="黑体" w:eastAsia="黑体" w:hAnsi="宋体" w:hint="eastAsia"/>
          <w:bCs/>
          <w:color w:val="FF0000"/>
          <w:kern w:val="0"/>
          <w:szCs w:val="21"/>
        </w:rPr>
        <w:t>”一栏为准）</w:t>
      </w:r>
      <w:r>
        <w:rPr>
          <w:rFonts w:ascii="黑体" w:eastAsia="黑体" w:hAnsi="宋体" w:hint="eastAsia"/>
          <w:bCs/>
          <w:color w:val="FF0000"/>
          <w:kern w:val="0"/>
          <w:szCs w:val="21"/>
          <w:lang w:eastAsia="zh-CN"/>
        </w:rPr>
        <w:t>，并应确保与采购标的涉及的服务承接商本身的所属行业保持一致。对于分包方式面向中小企业采购的项目，“采购文件中明确的所属行业”应按照采购文件中注明的分包给中小企业的采购标的所属行业填写，并应确保与该分包部分采购标的涉及的服务承接商本身的所属行业保持一致；对于以联合体方式面向中小企业采购的项目，“采购文件中明确的所属行业”应按照采购文件中注明的联合体中中小企业承担的采购标的所属行业填写，并应确保与该分包部分采购标的涉及的服务承接商本身的所属行业保持一致；</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rPr>
        <w:t>第五处，在“企业名称”下划线处如实填写</w:t>
      </w:r>
      <w:r>
        <w:rPr>
          <w:rFonts w:ascii="黑体" w:eastAsia="黑体" w:hAnsi="宋体" w:hint="eastAsia"/>
          <w:b/>
          <w:bCs w:val="0"/>
          <w:color w:val="FF0000"/>
          <w:kern w:val="0"/>
          <w:szCs w:val="21"/>
          <w:lang w:eastAsia="zh-CN"/>
        </w:rPr>
        <w:t>服务承接商</w:t>
      </w:r>
      <w:r>
        <w:rPr>
          <w:rFonts w:ascii="黑体" w:eastAsia="黑体" w:hAnsi="宋体" w:hint="eastAsia"/>
          <w:b/>
          <w:bCs w:val="0"/>
          <w:color w:val="FF0000"/>
          <w:kern w:val="0"/>
          <w:szCs w:val="21"/>
        </w:rPr>
        <w:t>名称</w:t>
      </w:r>
      <w:r>
        <w:rPr>
          <w:rFonts w:ascii="黑体" w:eastAsia="黑体" w:hAnsi="宋体" w:hint="eastAsia"/>
          <w:b/>
          <w:bCs w:val="0"/>
          <w:color w:val="FF0000"/>
          <w:kern w:val="0"/>
          <w:szCs w:val="21"/>
          <w:lang w:eastAsia="zh-CN"/>
        </w:rPr>
        <w:t>。</w:t>
      </w:r>
      <w:r>
        <w:rPr>
          <w:rFonts w:ascii="黑体" w:eastAsia="黑体" w:hAnsi="宋体" w:hint="eastAsia"/>
          <w:bCs/>
          <w:color w:val="FF0000"/>
          <w:kern w:val="0"/>
          <w:szCs w:val="21"/>
          <w:lang w:eastAsia="zh-CN"/>
        </w:rPr>
        <w:t>对于分包方式面向中小企业采购的项目，“企业名称”应填写分包部分采购标的对应的服务承接商；对于以联合体方式面向中小企业采购的项目，“企业名称”应填写联合体中中小企业承担采购标的对应的服务承接商；</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cs="Times New Roman" w:hint="eastAsia"/>
          <w:bCs/>
          <w:color w:val="FF0000"/>
          <w:kern w:val="0"/>
          <w:sz w:val="21"/>
          <w:szCs w:val="21"/>
          <w:lang w:val="en-US" w:eastAsia="zh-CN" w:bidi="ar-SA"/>
        </w:rPr>
        <w:t>第六、</w:t>
      </w:r>
      <w:r>
        <w:rPr>
          <w:rFonts w:ascii="黑体" w:eastAsia="黑体" w:hAnsi="宋体" w:hint="eastAsia"/>
          <w:bCs/>
          <w:color w:val="FF0000"/>
          <w:kern w:val="0"/>
          <w:szCs w:val="21"/>
          <w:lang w:val="en-US" w:eastAsia="zh-CN"/>
        </w:rPr>
        <w:t>七、八处，</w:t>
      </w:r>
      <w:r>
        <w:rPr>
          <w:rFonts w:ascii="黑体" w:eastAsia="黑体" w:hAnsi="宋体" w:hint="eastAsia"/>
          <w:bCs/>
          <w:color w:val="FF0000"/>
          <w:kern w:val="0"/>
          <w:szCs w:val="21"/>
        </w:rPr>
        <w:t>在“从业人员”、“营业收入”、“资产总额”下划线处如实填写从业人员、营业收入、资产总额</w:t>
      </w:r>
      <w:r>
        <w:rPr>
          <w:rFonts w:ascii="黑体" w:eastAsia="黑体" w:hAnsi="宋体" w:hint="eastAsia"/>
          <w:bCs/>
          <w:color w:val="FF0000"/>
          <w:kern w:val="0"/>
          <w:szCs w:val="21"/>
          <w:lang w:eastAsia="zh-CN"/>
        </w:rPr>
        <w:t>。从业人员、资产总额指标以上年度末数据为依据，营业收入指标以上年度累计数据为依据。无上年度数据的新成立企业可不填报。</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lang w:val="en-US" w:eastAsia="zh-CN"/>
        </w:rPr>
        <w:t>第九处，</w:t>
      </w:r>
      <w:r>
        <w:rPr>
          <w:rFonts w:ascii="黑体" w:eastAsia="黑体" w:hAnsi="宋体" w:hint="eastAsia"/>
          <w:bCs/>
          <w:color w:val="FF0000"/>
          <w:kern w:val="0"/>
          <w:szCs w:val="21"/>
        </w:rPr>
        <w:t>在“中型企业、小型企业、微型企业”下划线处应依据企业上年度从业人员、营业收入、资产总额等指标</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按照《中小企业划型标准规定》（工信部联企业〔2011〕300号）、《金融业企业划型标准规定》（银发〔2015〕309号）</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判断《中小企业声明函》载明的</w:t>
      </w:r>
      <w:r>
        <w:rPr>
          <w:rFonts w:ascii="黑体" w:eastAsia="黑体" w:hAnsi="宋体" w:hint="eastAsia"/>
          <w:bCs/>
          <w:color w:val="FF0000"/>
          <w:kern w:val="0"/>
          <w:szCs w:val="21"/>
          <w:lang w:eastAsia="zh-CN"/>
        </w:rPr>
        <w:t>服务承接商</w:t>
      </w:r>
      <w:r>
        <w:rPr>
          <w:rFonts w:ascii="黑体" w:eastAsia="黑体" w:hAnsi="宋体" w:hint="eastAsia"/>
          <w:bCs/>
          <w:color w:val="FF0000"/>
          <w:kern w:val="0"/>
          <w:szCs w:val="21"/>
        </w:rPr>
        <w:t>是否属于采购文件所属行业的中型企业/小型企业/微型企业。</w:t>
      </w:r>
    </w:p>
    <w:p>
      <w:pPr>
        <w:pStyle w:val="NoSpacing"/>
        <w:ind w:firstLine="420" w:firstLineChars="200"/>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2</w:t>
      </w:r>
      <w:r>
        <w:rPr>
          <w:rFonts w:ascii="黑体" w:eastAsia="黑体" w:hAnsi="宋体" w:hint="eastAsia"/>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3</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事业单位、社会组织等非企业主体不享受中小企业扶持政策</w:t>
      </w:r>
      <w:r>
        <w:rPr>
          <w:rFonts w:ascii="黑体" w:eastAsia="黑体" w:hAnsi="宋体" w:hint="eastAsia"/>
          <w:bCs/>
          <w:color w:val="FF0000"/>
          <w:kern w:val="0"/>
          <w:szCs w:val="21"/>
          <w:lang w:eastAsia="zh-CN"/>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4</w:t>
      </w:r>
      <w:r>
        <w:rPr>
          <w:rFonts w:ascii="黑体" w:eastAsia="黑体" w:hAnsi="宋体" w:hint="eastAsia"/>
          <w:bCs/>
          <w:color w:val="FF0000"/>
          <w:kern w:val="0"/>
          <w:szCs w:val="21"/>
        </w:rPr>
        <w:t>）声明是残疾人福利性单位须填写《残疾人福利性单位声明函》的相关内容，具体参照以上《中小企业声明函》填写要求执行。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5</w:t>
      </w:r>
      <w:r>
        <w:rPr>
          <w:rFonts w:ascii="黑体" w:eastAsia="黑体" w:hAnsi="宋体" w:hint="eastAsia"/>
          <w:bCs/>
          <w:color w:val="FF0000"/>
          <w:kern w:val="0"/>
          <w:szCs w:val="21"/>
        </w:rPr>
        <w:t>）声明是监狱企业须填写《监狱企业声明函》的三项内容（填写位置的字体已加粗），具体参照以上《中小企业声明函》填写要求执行。</w:t>
      </w:r>
    </w:p>
    <w:p>
      <w:pPr>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5、本项目属于服务类项目，相关服务承接商应当为中小企业或残疾人福利性单位或监狱企业，如包含硬件设备、产品等货物采购的，不再对其中涉及的货物制造商作出要求。</w:t>
      </w:r>
    </w:p>
    <w:p>
      <w:pPr>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6、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rPr>
          <w:rFonts w:ascii="黑体" w:eastAsia="黑体" w:hAnsi="宋体" w:hint="default"/>
          <w:bCs/>
          <w:color w:val="FF0000"/>
          <w:kern w:val="0"/>
          <w:szCs w:val="21"/>
          <w:lang w:val="en-US" w:eastAsia="zh-CN"/>
        </w:rPr>
      </w:pPr>
      <w:r>
        <w:rPr>
          <w:rFonts w:ascii="黑体" w:eastAsia="黑体" w:hAnsi="宋体" w:hint="eastAsia"/>
          <w:bCs/>
          <w:color w:val="FF0000"/>
          <w:kern w:val="0"/>
          <w:szCs w:val="21"/>
          <w:lang w:val="en-US" w:eastAsia="zh-CN"/>
        </w:rPr>
        <w:t>7、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ind w:firstLine="420" w:firstLineChars="200"/>
      </w:pPr>
    </w:p>
    <w:p>
      <w:pPr>
        <w:numPr>
          <w:ilvl w:val="0"/>
          <w:numId w:val="9"/>
        </w:numPr>
        <w:jc w:val="center"/>
        <w:outlineLvl w:val="9"/>
        <w:rPr>
          <w:b/>
          <w:sz w:val="24"/>
        </w:rPr>
      </w:pPr>
      <w:r>
        <w:rPr>
          <w:b/>
          <w:sz w:val="24"/>
        </w:rPr>
        <w:t>中小企业声明函（</w:t>
      </w:r>
      <w:r>
        <w:rPr>
          <w:rFonts w:hint="eastAsia"/>
          <w:b/>
          <w:sz w:val="24"/>
        </w:rPr>
        <w:t>服务</w:t>
      </w:r>
      <w:r>
        <w:rPr>
          <w:b/>
          <w:sz w:val="24"/>
        </w:rPr>
        <w:t>）</w:t>
      </w:r>
    </w:p>
    <w:p>
      <w:pPr>
        <w:pStyle w:val="BodyText"/>
        <w:numPr>
          <w:ilvl w:val="0"/>
          <w:numId w:val="0"/>
        </w:num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本公司（联合体）郑重声明，根据《政府采购促进中小企业发展管理办法》（财库﹝2020﹞46号）的规定，本公司（联合体）参加</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（单位名称）</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sz w:val="21"/>
          <w:szCs w:val="21"/>
        </w:rPr>
        <w:t>的</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（项目名称）</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采购活动，服务全部由符合政策要求的中小企业承接。相关企业（含联合体中的中小企业、签订分包意向协议的中小企业）的具体情况如下：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1.</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（标的名称）</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 xml:space="preserve"> </w:t>
      </w:r>
      <w:r>
        <w:rPr>
          <w:rFonts w:ascii="宋体" w:eastAsia="宋体" w:hAnsi="宋体" w:cs="宋体" w:hint="eastAsia"/>
          <w:sz w:val="21"/>
          <w:szCs w:val="21"/>
        </w:rPr>
        <w:t>，属于</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（采购文件中明确的所属行业）</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sz w:val="21"/>
          <w:szCs w:val="21"/>
        </w:rPr>
        <w:t>行业</w:t>
      </w:r>
      <w:r>
        <w:rPr>
          <w:rFonts w:ascii="宋体" w:eastAsia="宋体" w:hAnsi="宋体" w:cs="宋体" w:hint="eastAsia"/>
          <w:kern w:val="2"/>
          <w:sz w:val="21"/>
          <w:szCs w:val="21"/>
          <w:lang w:val="en-US" w:eastAsia="zh-CN" w:bidi="ar-SA"/>
        </w:rPr>
        <w:t>；承接企业为</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（企业名称</w:t>
      </w:r>
      <w:r>
        <w:rPr>
          <w:rFonts w:ascii="宋体" w:eastAsia="宋体" w:hAnsi="宋体" w:cs="宋体" w:hint="eastAsia"/>
          <w:b/>
          <w:bCs/>
          <w:i/>
          <w:iCs/>
          <w:sz w:val="21"/>
          <w:szCs w:val="21"/>
          <w:u w:val="single"/>
          <w:lang w:eastAsia="zh-CN"/>
        </w:rPr>
        <w:t>，要求</w:t>
      </w:r>
      <w:r>
        <w:rPr>
          <w:rFonts w:ascii="宋体" w:eastAsia="宋体" w:hAnsi="宋体" w:cs="宋体" w:hint="eastAsia"/>
          <w:b/>
          <w:bCs/>
          <w:i/>
          <w:iCs/>
          <w:sz w:val="21"/>
          <w:szCs w:val="21"/>
          <w:u w:val="single"/>
          <w:lang w:val="en-US" w:eastAsia="zh-CN"/>
        </w:rPr>
        <w:t>承接企业本身</w:t>
      </w:r>
      <w:r>
        <w:rPr>
          <w:rFonts w:ascii="宋体" w:eastAsia="宋体" w:hAnsi="宋体" w:cs="宋体" w:hint="eastAsia"/>
          <w:b/>
          <w:bCs/>
          <w:i/>
          <w:iCs/>
          <w:sz w:val="21"/>
          <w:szCs w:val="21"/>
          <w:u w:val="single"/>
          <w:lang w:eastAsia="zh-CN"/>
        </w:rPr>
        <w:t>所属行业应当与招标文件要求的行业相一致</w:t>
      </w:r>
      <w:r>
        <w:rPr>
          <w:rFonts w:ascii="宋体" w:eastAsia="宋体" w:hAnsi="宋体" w:cs="宋体" w:hint="eastAsia"/>
          <w:b/>
          <w:bCs/>
          <w:i/>
          <w:iCs/>
          <w:sz w:val="21"/>
          <w:szCs w:val="21"/>
          <w:u w:val="single"/>
        </w:rPr>
        <w:t>）</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，从业人员</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人，营业收入为</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万元，资产总额为</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万元，属于</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（中型企业、小型企业、微型企业）</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2.</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（标的名称）</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 xml:space="preserve"> </w:t>
      </w:r>
      <w:r>
        <w:rPr>
          <w:rFonts w:ascii="宋体" w:eastAsia="宋体" w:hAnsi="宋体" w:cs="宋体" w:hint="eastAsia"/>
          <w:sz w:val="21"/>
          <w:szCs w:val="21"/>
        </w:rPr>
        <w:t>，属于</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（采购文件中明确的所属行业）</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sz w:val="21"/>
          <w:szCs w:val="21"/>
        </w:rPr>
        <w:t>行业</w:t>
      </w:r>
      <w:r>
        <w:rPr>
          <w:rFonts w:ascii="宋体" w:eastAsia="宋体" w:hAnsi="宋体" w:cs="宋体" w:hint="eastAsia"/>
          <w:kern w:val="2"/>
          <w:sz w:val="21"/>
          <w:szCs w:val="21"/>
          <w:lang w:val="en-US" w:eastAsia="zh-CN" w:bidi="ar-SA"/>
        </w:rPr>
        <w:t>；承接企业为</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（企业名称</w:t>
      </w:r>
      <w:r>
        <w:rPr>
          <w:rFonts w:ascii="宋体" w:eastAsia="宋体" w:hAnsi="宋体" w:cs="宋体" w:hint="eastAsia"/>
          <w:b/>
          <w:bCs/>
          <w:i/>
          <w:iCs/>
          <w:sz w:val="21"/>
          <w:szCs w:val="21"/>
          <w:u w:val="single"/>
          <w:lang w:eastAsia="zh-CN"/>
        </w:rPr>
        <w:t>，要求</w:t>
      </w:r>
      <w:r>
        <w:rPr>
          <w:rFonts w:ascii="宋体" w:eastAsia="宋体" w:hAnsi="宋体" w:cs="宋体" w:hint="eastAsia"/>
          <w:b/>
          <w:bCs/>
          <w:i/>
          <w:iCs/>
          <w:sz w:val="21"/>
          <w:szCs w:val="21"/>
          <w:u w:val="single"/>
          <w:lang w:val="en-US" w:eastAsia="zh-CN"/>
        </w:rPr>
        <w:t>承接企业本身</w:t>
      </w:r>
      <w:r>
        <w:rPr>
          <w:rFonts w:ascii="宋体" w:eastAsia="宋体" w:hAnsi="宋体" w:cs="宋体" w:hint="eastAsia"/>
          <w:b/>
          <w:bCs/>
          <w:i/>
          <w:iCs/>
          <w:sz w:val="21"/>
          <w:szCs w:val="21"/>
          <w:u w:val="single"/>
          <w:lang w:eastAsia="zh-CN"/>
        </w:rPr>
        <w:t>所属行业应当与招标文件要求的行业相一致</w:t>
      </w:r>
      <w:r>
        <w:rPr>
          <w:rFonts w:ascii="宋体" w:eastAsia="宋体" w:hAnsi="宋体" w:cs="宋体" w:hint="eastAsia"/>
          <w:b/>
          <w:bCs/>
          <w:i/>
          <w:iCs/>
          <w:sz w:val="21"/>
          <w:szCs w:val="21"/>
          <w:u w:val="single"/>
        </w:rPr>
        <w:t>）</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，从业人员</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人，营业收入为</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万元，资产总额为</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万元，属于</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（中型企业、小型企业、微型企业）</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本企业对上述声明内容的真实性负责。如有虚假，将依法承担相应责任。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eastAsia="宋体" w:hAnsi="宋体" w:cs="宋体" w:hint="eastAsia"/>
          <w:kern w:val="2"/>
          <w:sz w:val="21"/>
          <w:szCs w:val="21"/>
          <w:lang w:val="en-US" w:eastAsia="zh-CN" w:bidi="ar-SA"/>
        </w:rPr>
      </w:pPr>
      <w:bookmarkStart w:id="47" w:name="_Hlk73562275"/>
      <w:r>
        <w:rPr>
          <w:rFonts w:ascii="宋体" w:eastAsia="宋体" w:hAnsi="宋体" w:cs="宋体" w:hint="eastAsia"/>
          <w:kern w:val="2"/>
          <w:sz w:val="21"/>
          <w:szCs w:val="21"/>
          <w:lang w:val="en-US" w:eastAsia="zh-CN" w:bidi="ar-SA"/>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47"/>
    </w:p>
    <w:p>
      <w:pPr>
        <w:ind w:firstLine="420" w:firstLineChars="200"/>
      </w:pPr>
    </w:p>
    <w:p>
      <w:pPr>
        <w:jc w:val="center"/>
        <w:outlineLvl w:val="9"/>
        <w:rPr>
          <w:b/>
          <w:sz w:val="24"/>
        </w:rPr>
      </w:pPr>
      <w:r>
        <w:rPr>
          <w:rFonts w:hint="eastAsia"/>
          <w:b/>
          <w:sz w:val="24"/>
        </w:rPr>
        <w:t>2、残疾人福利性单位声明函</w:t>
      </w:r>
      <w:r>
        <w:rPr>
          <w:rFonts w:hint="eastAsia"/>
          <w:b/>
          <w:sz w:val="24"/>
          <w:lang w:eastAsia="zh-CN"/>
        </w:rPr>
        <w:t>（</w:t>
      </w:r>
      <w:r>
        <w:rPr>
          <w:rFonts w:hint="eastAsia"/>
          <w:b/>
          <w:sz w:val="24"/>
          <w:lang w:val="en-US" w:eastAsia="zh-CN"/>
        </w:rPr>
        <w:t>服务</w:t>
      </w:r>
      <w:r>
        <w:rPr>
          <w:rFonts w:hint="eastAsia"/>
          <w:b/>
          <w:sz w:val="24"/>
        </w:rPr>
        <w:t>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（单位名称）</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单位的</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b/>
          <w:bCs/>
          <w:i/>
          <w:iCs/>
          <w:sz w:val="21"/>
          <w:szCs w:val="21"/>
          <w:u w:val="single"/>
        </w:rPr>
        <w:t>（项目名称）</w:t>
      </w:r>
      <w:r>
        <w:rPr>
          <w:rFonts w:ascii="宋体" w:eastAsia="宋体" w:hAnsi="宋体" w:cs="宋体" w:hint="eastAsia"/>
          <w:b/>
          <w:bCs/>
          <w:i/>
          <w:iCs/>
          <w:sz w:val="21"/>
          <w:szCs w:val="21"/>
          <w:u w:val="single"/>
          <w:lang w:val="en-US" w:eastAsia="zh-CN"/>
        </w:rPr>
        <w:t xml:space="preserve">    </w:t>
      </w:r>
      <w:r>
        <w:rPr>
          <w:rFonts w:ascii="宋体" w:eastAsia="宋体" w:hAnsi="宋体" w:cs="宋体" w:hint="eastAsia"/>
          <w:kern w:val="2"/>
          <w:sz w:val="21"/>
          <w:szCs w:val="21"/>
          <w:lang w:val="en-US" w:eastAsia="zh-CN" w:bidi="ar-SA"/>
        </w:rPr>
        <w:t>项目采购活动由本单位提供服务。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jc w:val="center"/>
        <w:outlineLvl w:val="9"/>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Arial"/>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b/>
          <w:bCs/>
          <w:i/>
          <w:iCs/>
          <w:szCs w:val="21"/>
          <w:u w:val="single"/>
        </w:rPr>
        <w:t>（标的名称</w:t>
      </w:r>
      <w:r>
        <w:rPr>
          <w:rFonts w:ascii="宋体" w:hAnsi="宋体"/>
          <w:b/>
          <w:bCs/>
          <w:szCs w:val="21"/>
          <w:u w:val="single"/>
        </w:rPr>
        <w:t>）</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w:t>
      </w:r>
      <w:r>
        <w:rPr>
          <w:rFonts w:ascii="宋体" w:hAnsi="宋体"/>
          <w:b/>
          <w:bCs/>
          <w:i/>
          <w:iCs/>
          <w:szCs w:val="21"/>
          <w:u w:val="single"/>
        </w:rPr>
        <w:t>（标的名称）</w:t>
      </w:r>
      <w:r>
        <w:rPr>
          <w:rFonts w:ascii="宋体" w:hAnsi="宋体"/>
          <w:i/>
          <w:iCs/>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hint="eastAsia"/>
          <w:szCs w:val="21"/>
        </w:rPr>
        <w:t>。</w:t>
      </w:r>
    </w:p>
    <w:p>
      <w:pPr>
        <w:ind w:firstLine="420" w:firstLineChars="200"/>
        <w:outlineLvl w:val="9"/>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Arial"/>
          <w:szCs w:val="21"/>
        </w:rPr>
        <w:t>本</w:t>
      </w:r>
      <w:r>
        <w:rPr>
          <w:rFonts w:ascii="宋体" w:hAnsi="宋体" w:cs="Arial"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pStyle w:val="Heading3"/>
        <w:jc w:val="center"/>
        <w:rPr>
          <w:rFonts w:ascii="黑体" w:eastAsia="黑体"/>
          <w:b w:val="0"/>
          <w:sz w:val="24"/>
          <w:szCs w:val="24"/>
        </w:rPr>
      </w:pPr>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8613" w:type="dxa"/>
        <w:tblLayout w:type="fixed"/>
        <w:tblCellMar>
          <w:top w:w="0" w:type="dxa"/>
          <w:left w:w="108" w:type="dxa"/>
          <w:bottom w:w="0" w:type="dxa"/>
          <w:right w:w="108" w:type="dxa"/>
        </w:tblCellMar>
        <w:tblLook w:val="0000"/>
      </w:tblPr>
      <w:tblGrid>
        <w:gridCol w:w="618"/>
        <w:gridCol w:w="1016"/>
        <w:gridCol w:w="3152"/>
        <w:gridCol w:w="1559"/>
        <w:gridCol w:w="2268"/>
      </w:tblGrid>
      <w:tr>
        <w:tblPrEx>
          <w:tblW w:w="8613" w:type="dxa"/>
          <w:tblLayout w:type="fixed"/>
          <w:tblCellMar>
            <w:top w:w="0" w:type="dxa"/>
            <w:left w:w="108" w:type="dxa"/>
            <w:bottom w:w="0" w:type="dxa"/>
            <w:right w:w="108" w:type="dxa"/>
          </w:tblCellMar>
          <w:tblLook w:val="0000"/>
        </w:tblPrEx>
        <w:trPr>
          <w:trHeight w:val="285"/>
        </w:trPr>
        <w:tc>
          <w:tcPr>
            <w:tcW w:w="618" w:type="dxa"/>
            <w:tcBorders>
              <w:top w:val="single" w:sz="8" w:space="0" w:color="auto"/>
              <w:left w:val="single" w:sz="8" w:space="0" w:color="auto"/>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序号</w:t>
            </w:r>
          </w:p>
        </w:tc>
        <w:tc>
          <w:tcPr>
            <w:tcW w:w="4168" w:type="dxa"/>
            <w:gridSpan w:val="2"/>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需求名称</w:t>
            </w:r>
          </w:p>
        </w:tc>
        <w:tc>
          <w:tcPr>
            <w:tcW w:w="1559" w:type="dxa"/>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金额（元）</w:t>
            </w:r>
          </w:p>
        </w:tc>
        <w:tc>
          <w:tcPr>
            <w:tcW w:w="2268" w:type="dxa"/>
            <w:tcBorders>
              <w:top w:val="single" w:sz="8" w:space="0" w:color="auto"/>
              <w:left w:val="nil"/>
              <w:bottom w:val="single" w:sz="4" w:space="0" w:color="auto"/>
              <w:right w:val="single" w:sz="8"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说明</w:t>
            </w:r>
          </w:p>
        </w:tc>
      </w:tr>
      <w:tr>
        <w:tblPrEx>
          <w:tblW w:w="8613" w:type="dxa"/>
          <w:tblLayout w:type="fixed"/>
          <w:tblCellMar>
            <w:top w:w="0" w:type="dxa"/>
            <w:left w:w="108" w:type="dxa"/>
            <w:bottom w:w="0" w:type="dxa"/>
            <w:right w:w="108" w:type="dxa"/>
          </w:tblCellMar>
          <w:tblLook w:val="0000"/>
        </w:tblPrEx>
        <w:trPr>
          <w:trHeight w:val="285"/>
        </w:trPr>
        <w:tc>
          <w:tcPr>
            <w:tcW w:w="618" w:type="dxa"/>
            <w:tcBorders>
              <w:top w:val="single" w:sz="4" w:space="0" w:color="auto"/>
              <w:left w:val="single" w:sz="8"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一</w:t>
            </w:r>
          </w:p>
        </w:tc>
        <w:tc>
          <w:tcPr>
            <w:tcW w:w="4168" w:type="dxa"/>
            <w:gridSpan w:val="2"/>
            <w:tcBorders>
              <w:top w:val="single" w:sz="4" w:space="0" w:color="auto"/>
              <w:left w:val="nil"/>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single" w:sz="4" w:space="0" w:color="auto"/>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single" w:sz="4" w:space="0" w:color="auto"/>
              <w:left w:val="nil"/>
              <w:bottom w:val="single" w:sz="4" w:space="0" w:color="auto"/>
              <w:right w:val="single" w:sz="8" w:space="0" w:color="auto"/>
            </w:tcBorders>
            <w:vAlign w:val="center"/>
          </w:tcPr>
          <w:p>
            <w:pPr>
              <w:widowControl/>
              <w:jc w:val="left"/>
              <w:rPr>
                <w:rFonts w:ascii="宋体" w:hAnsi="宋体" w:cs="宋体"/>
                <w:kern w:val="0"/>
                <w:sz w:val="20"/>
                <w:szCs w:val="20"/>
              </w:rPr>
            </w:pPr>
          </w:p>
        </w:tc>
      </w:tr>
      <w:tr>
        <w:tblPrEx>
          <w:tblW w:w="8613" w:type="dxa"/>
          <w:tblLayout w:type="fixed"/>
          <w:tblCellMar>
            <w:top w:w="0" w:type="dxa"/>
            <w:left w:w="108" w:type="dxa"/>
            <w:bottom w:w="0" w:type="dxa"/>
            <w:right w:w="108" w:type="dxa"/>
          </w:tblCellMar>
          <w:tblLook w:val="0000"/>
        </w:tblPrEx>
        <w:trPr>
          <w:trHeight w:val="480"/>
        </w:trPr>
        <w:tc>
          <w:tcPr>
            <w:tcW w:w="618" w:type="dxa"/>
            <w:vMerge w:val="restart"/>
            <w:tcBorders>
              <w:top w:val="nil"/>
              <w:left w:val="single" w:sz="8" w:space="0" w:color="auto"/>
              <w:right w:val="single" w:sz="4" w:space="0" w:color="auto"/>
            </w:tcBorders>
            <w:vAlign w:val="center"/>
          </w:tcPr>
          <w:p>
            <w:pPr>
              <w:widowControl/>
              <w:jc w:val="center"/>
              <w:rPr>
                <w:rFonts w:ascii="宋体" w:hAnsi="宋体" w:cs="宋体"/>
                <w:kern w:val="0"/>
                <w:sz w:val="20"/>
                <w:szCs w:val="20"/>
              </w:rPr>
            </w:pPr>
            <w:r>
              <w:rPr>
                <w:rFonts w:ascii="宋体" w:hAnsi="宋体" w:cs="宋体" w:hint="eastAsia"/>
                <w:kern w:val="0"/>
                <w:sz w:val="20"/>
                <w:szCs w:val="20"/>
              </w:rPr>
              <w:t>二</w:t>
            </w:r>
          </w:p>
        </w:tc>
        <w:tc>
          <w:tcPr>
            <w:tcW w:w="1016" w:type="dxa"/>
            <w:vMerge w:val="restart"/>
            <w:tcBorders>
              <w:top w:val="nil"/>
              <w:left w:val="single" w:sz="4" w:space="0" w:color="auto"/>
              <w:bottom w:val="single" w:sz="4" w:space="0" w:color="auto"/>
              <w:right w:val="single" w:sz="4" w:space="0" w:color="auto"/>
            </w:tcBorders>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w:t>
            </w:r>
          </w:p>
        </w:tc>
        <w:tc>
          <w:tcPr>
            <w:tcW w:w="3152" w:type="dxa"/>
            <w:tcBorders>
              <w:top w:val="nil"/>
              <w:left w:val="nil"/>
              <w:bottom w:val="single" w:sz="4" w:space="0" w:color="auto"/>
              <w:right w:val="single" w:sz="4" w:space="0" w:color="auto"/>
            </w:tcBorders>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val="restart"/>
            <w:tcBorders>
              <w:top w:val="nil"/>
              <w:left w:val="nil"/>
              <w:right w:val="single" w:sz="8" w:space="0" w:color="auto"/>
            </w:tcBorders>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Layout w:type="fixed"/>
          <w:tblCellMar>
            <w:top w:w="0" w:type="dxa"/>
            <w:left w:w="108" w:type="dxa"/>
            <w:bottom w:w="0" w:type="dxa"/>
            <w:right w:w="108" w:type="dxa"/>
          </w:tblCellMar>
          <w:tblLook w:val="0000"/>
        </w:tblPrEx>
        <w:trPr>
          <w:trHeight w:val="285"/>
        </w:trPr>
        <w:tc>
          <w:tcPr>
            <w:tcW w:w="618" w:type="dxa"/>
            <w:vMerge/>
            <w:tcBorders>
              <w:left w:val="single" w:sz="8" w:space="0" w:color="auto"/>
              <w:right w:val="single" w:sz="4" w:space="0" w:color="auto"/>
            </w:tcBorders>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vAlign w:val="center"/>
          </w:tcPr>
          <w:p>
            <w:pPr>
              <w:jc w:val="left"/>
              <w:rPr>
                <w:rFonts w:ascii="宋体" w:hAnsi="宋体" w:cs="宋体"/>
                <w:kern w:val="0"/>
                <w:sz w:val="20"/>
                <w:szCs w:val="20"/>
              </w:rPr>
            </w:pPr>
          </w:p>
        </w:tc>
      </w:tr>
      <w:tr>
        <w:tblPrEx>
          <w:tblW w:w="8613" w:type="dxa"/>
          <w:tblLayout w:type="fixed"/>
          <w:tblCellMar>
            <w:top w:w="0" w:type="dxa"/>
            <w:left w:w="108" w:type="dxa"/>
            <w:bottom w:w="0" w:type="dxa"/>
            <w:right w:w="108" w:type="dxa"/>
          </w:tblCellMar>
          <w:tblLook w:val="0000"/>
        </w:tblPrEx>
        <w:trPr>
          <w:trHeight w:val="285"/>
        </w:trPr>
        <w:tc>
          <w:tcPr>
            <w:tcW w:w="618" w:type="dxa"/>
            <w:vMerge/>
            <w:tcBorders>
              <w:left w:val="single" w:sz="8" w:space="0" w:color="auto"/>
              <w:right w:val="single" w:sz="4" w:space="0" w:color="auto"/>
            </w:tcBorders>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vAlign w:val="center"/>
          </w:tcPr>
          <w:p>
            <w:pPr>
              <w:jc w:val="left"/>
              <w:rPr>
                <w:rFonts w:ascii="宋体" w:hAnsi="宋体" w:cs="宋体"/>
                <w:kern w:val="0"/>
                <w:sz w:val="20"/>
                <w:szCs w:val="20"/>
              </w:rPr>
            </w:pPr>
          </w:p>
        </w:tc>
      </w:tr>
      <w:tr>
        <w:tblPrEx>
          <w:tblW w:w="8613" w:type="dxa"/>
          <w:tblLayout w:type="fixed"/>
          <w:tblCellMar>
            <w:top w:w="0" w:type="dxa"/>
            <w:left w:w="108" w:type="dxa"/>
            <w:bottom w:w="0" w:type="dxa"/>
            <w:right w:w="108" w:type="dxa"/>
          </w:tblCellMar>
          <w:tblLook w:val="0000"/>
        </w:tblPrEx>
        <w:trPr>
          <w:trHeight w:val="285"/>
        </w:trPr>
        <w:tc>
          <w:tcPr>
            <w:tcW w:w="618" w:type="dxa"/>
            <w:vMerge/>
            <w:tcBorders>
              <w:left w:val="single" w:sz="8" w:space="0" w:color="auto"/>
              <w:right w:val="single" w:sz="4" w:space="0" w:color="auto"/>
            </w:tcBorders>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vAlign w:val="center"/>
          </w:tcPr>
          <w:p>
            <w:pPr>
              <w:jc w:val="left"/>
              <w:rPr>
                <w:rFonts w:ascii="宋体" w:hAnsi="宋体" w:cs="宋体"/>
                <w:kern w:val="0"/>
                <w:sz w:val="20"/>
                <w:szCs w:val="20"/>
              </w:rPr>
            </w:pPr>
          </w:p>
        </w:tc>
      </w:tr>
      <w:tr>
        <w:tblPrEx>
          <w:tblW w:w="8613" w:type="dxa"/>
          <w:tblLayout w:type="fixed"/>
          <w:tblCellMar>
            <w:top w:w="0" w:type="dxa"/>
            <w:left w:w="108" w:type="dxa"/>
            <w:bottom w:w="0" w:type="dxa"/>
            <w:right w:w="108" w:type="dxa"/>
          </w:tblCellMar>
          <w:tblLook w:val="0000"/>
        </w:tblPrEx>
        <w:trPr>
          <w:trHeight w:val="285"/>
        </w:trPr>
        <w:tc>
          <w:tcPr>
            <w:tcW w:w="618" w:type="dxa"/>
            <w:vMerge/>
            <w:tcBorders>
              <w:left w:val="single" w:sz="8" w:space="0" w:color="auto"/>
              <w:right w:val="single" w:sz="4" w:space="0" w:color="auto"/>
            </w:tcBorders>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vAlign w:val="center"/>
          </w:tcPr>
          <w:p>
            <w:pPr>
              <w:jc w:val="left"/>
              <w:rPr>
                <w:rFonts w:ascii="宋体" w:hAnsi="宋体" w:cs="宋体"/>
                <w:kern w:val="0"/>
                <w:sz w:val="20"/>
                <w:szCs w:val="20"/>
              </w:rPr>
            </w:pPr>
          </w:p>
        </w:tc>
      </w:tr>
      <w:tr>
        <w:tblPrEx>
          <w:tblW w:w="8613" w:type="dxa"/>
          <w:tblLayout w:type="fixed"/>
          <w:tblCellMar>
            <w:top w:w="0" w:type="dxa"/>
            <w:left w:w="108" w:type="dxa"/>
            <w:bottom w:w="0" w:type="dxa"/>
            <w:right w:w="108" w:type="dxa"/>
          </w:tblCellMar>
          <w:tblLook w:val="0000"/>
        </w:tblPrEx>
        <w:trPr>
          <w:trHeight w:val="285"/>
        </w:trPr>
        <w:tc>
          <w:tcPr>
            <w:tcW w:w="618" w:type="dxa"/>
            <w:vMerge/>
            <w:tcBorders>
              <w:left w:val="single" w:sz="8" w:space="0" w:color="auto"/>
              <w:right w:val="single" w:sz="4" w:space="0" w:color="auto"/>
            </w:tcBorders>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bottom w:val="single" w:sz="4" w:space="0" w:color="auto"/>
              <w:right w:val="single" w:sz="8" w:space="0" w:color="auto"/>
            </w:tcBorders>
            <w:vAlign w:val="center"/>
          </w:tcPr>
          <w:p>
            <w:pPr>
              <w:widowControl/>
              <w:jc w:val="left"/>
              <w:rPr>
                <w:rFonts w:ascii="宋体" w:hAnsi="宋体" w:cs="宋体"/>
                <w:kern w:val="0"/>
                <w:sz w:val="20"/>
                <w:szCs w:val="20"/>
              </w:rPr>
            </w:pPr>
          </w:p>
        </w:tc>
      </w:tr>
      <w:tr>
        <w:tblPrEx>
          <w:tblW w:w="8613" w:type="dxa"/>
          <w:tblLayout w:type="fixed"/>
          <w:tblCellMar>
            <w:top w:w="0" w:type="dxa"/>
            <w:left w:w="108" w:type="dxa"/>
            <w:bottom w:w="0" w:type="dxa"/>
            <w:right w:w="108" w:type="dxa"/>
          </w:tblCellMar>
          <w:tblLook w:val="0000"/>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Layout w:type="fixed"/>
          <w:tblCellMar>
            <w:top w:w="0" w:type="dxa"/>
            <w:left w:w="108" w:type="dxa"/>
            <w:bottom w:w="0" w:type="dxa"/>
            <w:right w:w="108" w:type="dxa"/>
          </w:tblCellMar>
          <w:tblLook w:val="0000"/>
        </w:tblPrEx>
        <w:trPr>
          <w:trHeight w:val="285"/>
        </w:trPr>
        <w:tc>
          <w:tcPr>
            <w:tcW w:w="618" w:type="dxa"/>
            <w:vMerge w:val="restart"/>
            <w:tcBorders>
              <w:top w:val="nil"/>
              <w:left w:val="single" w:sz="8"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三</w:t>
            </w:r>
          </w:p>
        </w:tc>
        <w:tc>
          <w:tcPr>
            <w:tcW w:w="1016" w:type="dxa"/>
            <w:vMerge w:val="restart"/>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w:t>
            </w: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Layout w:type="fixed"/>
          <w:tblCellMar>
            <w:top w:w="0" w:type="dxa"/>
            <w:left w:w="108" w:type="dxa"/>
            <w:bottom w:w="0" w:type="dxa"/>
            <w:right w:w="108" w:type="dxa"/>
          </w:tblCellMar>
          <w:tblLook w:val="0000"/>
        </w:tblPrEx>
        <w:trPr>
          <w:trHeight w:val="285"/>
        </w:trPr>
        <w:tc>
          <w:tcPr>
            <w:tcW w:w="618" w:type="dxa"/>
            <w:vMerge/>
            <w:tcBorders>
              <w:left w:val="single" w:sz="8" w:space="0" w:color="auto"/>
              <w:right w:val="single" w:sz="4" w:space="0" w:color="auto"/>
            </w:tcBorders>
            <w:shd w:val="clear" w:color="000000" w:fill="FFFFFF"/>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Layout w:type="fixed"/>
          <w:tblCellMar>
            <w:top w:w="0" w:type="dxa"/>
            <w:left w:w="108" w:type="dxa"/>
            <w:bottom w:w="0" w:type="dxa"/>
            <w:right w:w="108" w:type="dxa"/>
          </w:tblCellMar>
          <w:tblLook w:val="0000"/>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Layout w:type="fixed"/>
          <w:tblCellMar>
            <w:top w:w="0" w:type="dxa"/>
            <w:left w:w="108" w:type="dxa"/>
            <w:bottom w:w="0" w:type="dxa"/>
            <w:right w:w="108" w:type="dxa"/>
          </w:tblCellMar>
          <w:tblLook w:val="0000"/>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四</w:t>
            </w: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税金</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Layout w:type="fixed"/>
          <w:tblCellMar>
            <w:top w:w="0" w:type="dxa"/>
            <w:left w:w="108" w:type="dxa"/>
            <w:bottom w:w="0" w:type="dxa"/>
            <w:right w:w="108" w:type="dxa"/>
          </w:tblCellMar>
          <w:tblLook w:val="0000"/>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b/>
                <w:bCs/>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Layout w:type="fixed"/>
          <w:tblCellMar>
            <w:top w:w="0" w:type="dxa"/>
            <w:left w:w="108" w:type="dxa"/>
            <w:bottom w:w="0" w:type="dxa"/>
            <w:right w:w="108" w:type="dxa"/>
          </w:tblCellMar>
          <w:tblLook w:val="0000"/>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合计(元)</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b/>
                <w:bCs/>
                <w:kern w:val="0"/>
                <w:sz w:val="20"/>
                <w:szCs w:val="20"/>
              </w:rPr>
            </w:pPr>
            <w:r>
              <w:rPr>
                <w:rFonts w:ascii="宋体" w:hAnsi="宋体" w:cs="宋体" w:hint="eastAsia"/>
                <w:b/>
                <w:bCs/>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　以上各项之和</w:t>
            </w:r>
          </w:p>
        </w:tc>
      </w:tr>
    </w:tbl>
    <w:p>
      <w:pPr>
        <w:ind w:firstLine="0" w:firstLineChars="0"/>
        <w:rPr>
          <w:rFonts w:ascii="宋体" w:eastAsia="宋体" w:hAnsi="宋体" w:cs="宋体" w:hint="eastAsia"/>
          <w:b w:val="0"/>
          <w:bCs w:val="0"/>
          <w:color w:val="auto"/>
          <w:sz w:val="20"/>
          <w:szCs w:val="20"/>
          <w:lang w:val="en-US" w:eastAsia="zh-CN"/>
        </w:rPr>
      </w:pPr>
      <w:r>
        <w:rPr>
          <w:rFonts w:ascii="宋体" w:eastAsia="宋体" w:hAnsi="宋体" w:cs="宋体" w:hint="eastAsia"/>
          <w:b w:val="0"/>
          <w:bCs w:val="0"/>
          <w:color w:val="auto"/>
          <w:sz w:val="20"/>
          <w:szCs w:val="20"/>
          <w:lang w:val="en-US" w:eastAsia="zh-CN"/>
        </w:rPr>
        <w:t>注：</w:t>
      </w:r>
    </w:p>
    <w:p>
      <w:pPr>
        <w:ind w:firstLine="0" w:firstLineChars="0"/>
        <w:rPr>
          <w:rFonts w:ascii="宋体" w:eastAsia="宋体" w:hAnsi="宋体" w:cs="宋体" w:hint="eastAsia"/>
          <w:b w:val="0"/>
          <w:bCs w:val="0"/>
          <w:color w:val="auto"/>
          <w:sz w:val="20"/>
          <w:szCs w:val="20"/>
          <w:lang w:val="en-US" w:eastAsia="zh-CN"/>
        </w:rPr>
      </w:pPr>
      <w:r>
        <w:rPr>
          <w:rFonts w:ascii="宋体" w:eastAsia="宋体" w:hAnsi="宋体" w:cs="宋体" w:hint="eastAsia"/>
          <w:b w:val="0"/>
          <w:bCs w:val="0"/>
          <w:color w:val="auto"/>
          <w:sz w:val="20"/>
          <w:szCs w:val="20"/>
          <w:lang w:val="en-US" w:eastAsia="zh-CN"/>
        </w:rPr>
        <w:t>1、此表可延长，各投标人根据本项目实际涉及的所有支出项情况修改后填写。本表如有缺漏项，由投标人自行承担。</w:t>
      </w:r>
    </w:p>
    <w:p>
      <w:pPr>
        <w:ind w:firstLine="0" w:firstLineChars="0"/>
        <w:rPr>
          <w:rFonts w:ascii="宋体" w:eastAsia="宋体" w:hAnsi="宋体" w:cs="宋体" w:hint="eastAsia"/>
          <w:b w:val="0"/>
          <w:bCs w:val="0"/>
          <w:color w:val="auto"/>
          <w:sz w:val="20"/>
          <w:szCs w:val="20"/>
          <w:lang w:val="en-US" w:eastAsia="zh-CN"/>
        </w:rPr>
      </w:pPr>
      <w:r>
        <w:rPr>
          <w:rFonts w:ascii="宋体" w:eastAsia="宋体" w:hAnsi="宋体" w:cs="宋体" w:hint="eastAsia"/>
          <w:b w:val="0"/>
          <w:bCs w:val="0"/>
          <w:color w:val="auto"/>
          <w:sz w:val="20"/>
          <w:szCs w:val="20"/>
          <w:lang w:val="en-US" w:eastAsia="zh-CN"/>
        </w:rPr>
        <w:t>2、中标人签订合同前将详细的《分项报价表》递交采购单位，经采购单位审核同意后方可实施。</w:t>
      </w:r>
    </w:p>
    <w:p>
      <w:pPr>
        <w:pStyle w:val="BodyText"/>
        <w:rPr>
          <w:rFonts w:ascii="宋体" w:eastAsia="宋体" w:hAnsi="宋体" w:cs="宋体" w:hint="default"/>
          <w:b w:val="0"/>
          <w:bCs w:val="0"/>
          <w:color w:val="auto"/>
          <w:kern w:val="2"/>
          <w:sz w:val="20"/>
          <w:szCs w:val="20"/>
          <w:lang w:val="en-US" w:eastAsia="zh-CN" w:bidi="ar-SA"/>
        </w:rPr>
      </w:pPr>
      <w:r>
        <w:rPr>
          <w:rFonts w:ascii="宋体" w:eastAsia="宋体" w:hAnsi="宋体" w:cs="宋体" w:hint="eastAsia"/>
          <w:b w:val="0"/>
          <w:bCs w:val="0"/>
          <w:color w:val="auto"/>
          <w:kern w:val="2"/>
          <w:sz w:val="20"/>
          <w:szCs w:val="20"/>
          <w:lang w:val="en-US" w:eastAsia="zh-CN" w:bidi="ar-SA"/>
        </w:rPr>
        <w:t>3、投标人的投标报价不得超过预算金额，否则将导致投标无效。</w:t>
      </w:r>
    </w:p>
    <w:p>
      <w:pPr>
        <w:tabs>
          <w:tab w:val="left" w:pos="720"/>
        </w:tabs>
        <w:jc w:val="center"/>
        <w:rPr>
          <w:b/>
          <w:sz w:val="24"/>
        </w:rPr>
      </w:pPr>
      <w:r>
        <w:rPr>
          <w:rFonts w:hint="eastAsia"/>
          <w:b/>
          <w:sz w:val="24"/>
        </w:rPr>
        <w:t>（二）</w:t>
      </w:r>
      <w:bookmarkStart w:id="48" w:name="_Hlk72073235"/>
      <w:r>
        <w:rPr>
          <w:rFonts w:hint="eastAsia"/>
          <w:b/>
          <w:sz w:val="24"/>
        </w:rPr>
        <w:t>投标人认为需要涉及的其他内容报价清单</w:t>
      </w:r>
      <w:bookmarkEnd w:id="48"/>
    </w:p>
    <w:p>
      <w:pPr>
        <w:rPr>
          <w:b/>
          <w:bCs/>
        </w:rPr>
      </w:pPr>
    </w:p>
    <w:p/>
    <w:p>
      <w:pPr>
        <w:pStyle w:val="BodyText"/>
        <w:ind w:firstLine="0" w:firstLineChars="0"/>
      </w:pPr>
    </w:p>
    <w:p>
      <w:pPr>
        <w:pStyle w:val="BodyText2"/>
      </w:pPr>
    </w:p>
    <w:p>
      <w:pPr>
        <w:pStyle w:val="BodyText2"/>
      </w:pPr>
    </w:p>
    <w:p>
      <w:pPr>
        <w:pStyle w:val="Heading3"/>
        <w:jc w:val="center"/>
        <w:rPr>
          <w:rFonts w:ascii="黑体" w:eastAsia="黑体"/>
          <w:b w:val="0"/>
          <w:sz w:val="24"/>
          <w:szCs w:val="24"/>
        </w:rPr>
      </w:pPr>
      <w:r>
        <w:rPr>
          <w:rFonts w:ascii="黑体" w:eastAsia="黑体" w:hint="eastAsia"/>
          <w:b w:val="0"/>
          <w:sz w:val="24"/>
          <w:szCs w:val="24"/>
        </w:rPr>
        <w:t>五、供应商认证情况（格式自定）</w:t>
      </w:r>
    </w:p>
    <w:p>
      <w:pPr>
        <w:pStyle w:val="BodyText"/>
        <w:rPr>
          <w:b w:val="0"/>
          <w:bCs w:val="0"/>
        </w:rPr>
      </w:pPr>
      <w:r>
        <w:rPr>
          <w:rFonts w:hint="eastAsia"/>
          <w:b w:val="0"/>
          <w:bCs w:val="0"/>
        </w:rPr>
        <w:t>（特别提示：投标人须按本招标文件评标信息中这一评审因素要求，提供证明资料）</w:t>
      </w:r>
    </w:p>
    <w:p>
      <w:pPr>
        <w:pStyle w:val="Heading3"/>
        <w:jc w:val="center"/>
        <w:rPr>
          <w:rFonts w:ascii="黑体" w:eastAsia="黑体"/>
          <w:b w:val="0"/>
          <w:sz w:val="24"/>
          <w:szCs w:val="24"/>
        </w:rPr>
      </w:pPr>
      <w:r>
        <w:rPr>
          <w:rFonts w:ascii="黑体" w:eastAsia="黑体" w:hint="eastAsia"/>
          <w:b w:val="0"/>
          <w:sz w:val="24"/>
          <w:szCs w:val="24"/>
        </w:rPr>
        <w:t>六、投标人相关资质（格式自定）</w:t>
      </w:r>
    </w:p>
    <w:p>
      <w:pPr>
        <w:pStyle w:val="BodyText"/>
        <w:rPr>
          <w:b w:val="0"/>
          <w:bCs w:val="0"/>
        </w:rPr>
      </w:pPr>
      <w:r>
        <w:rPr>
          <w:rFonts w:hint="eastAsia"/>
          <w:b w:val="0"/>
          <w:bCs w:val="0"/>
        </w:rPr>
        <w:t>（特别提示：投标人须按本招标文件评标信息中这一评审因素要求，提供证明资料）</w:t>
      </w:r>
    </w:p>
    <w:p>
      <w:pPr>
        <w:pStyle w:val="Heading3"/>
        <w:jc w:val="center"/>
        <w:rPr>
          <w:rFonts w:ascii="黑体" w:eastAsia="黑体"/>
          <w:b w:val="0"/>
          <w:sz w:val="24"/>
          <w:szCs w:val="24"/>
        </w:rPr>
      </w:pPr>
      <w:r>
        <w:rPr>
          <w:rFonts w:ascii="黑体" w:eastAsia="黑体" w:hint="eastAsia"/>
          <w:b w:val="0"/>
          <w:sz w:val="24"/>
          <w:szCs w:val="24"/>
          <w:lang w:val="en-US" w:eastAsia="zh-CN"/>
        </w:rPr>
        <w:t>七</w:t>
      </w:r>
      <w:r>
        <w:rPr>
          <w:rFonts w:ascii="黑体" w:eastAsia="黑体" w:hint="eastAsia"/>
          <w:b w:val="0"/>
          <w:sz w:val="24"/>
          <w:szCs w:val="24"/>
        </w:rPr>
        <w:t>、供应商同类项目业绩情况（格式自定）</w:t>
      </w:r>
    </w:p>
    <w:p>
      <w:pPr>
        <w:pStyle w:val="BodyText"/>
        <w:rPr>
          <w:b w:val="0"/>
          <w:bCs w:val="0"/>
        </w:rPr>
      </w:pPr>
      <w:r>
        <w:rPr>
          <w:rFonts w:hint="eastAsia"/>
          <w:b w:val="0"/>
          <w:bCs w:val="0"/>
        </w:rPr>
        <w:t>（特别提示：投标人须按本招标文件评标信息中这一评审因素要求，提供证明资料）</w:t>
      </w:r>
    </w:p>
    <w:p>
      <w:pPr>
        <w:pStyle w:val="Heading3"/>
        <w:jc w:val="center"/>
        <w:rPr>
          <w:rFonts w:ascii="黑体" w:eastAsia="黑体"/>
          <w:b w:val="0"/>
          <w:sz w:val="24"/>
          <w:szCs w:val="24"/>
        </w:rPr>
      </w:pPr>
      <w:r>
        <w:rPr>
          <w:rFonts w:ascii="黑体" w:eastAsia="黑体" w:hint="eastAsia"/>
          <w:b w:val="0"/>
          <w:sz w:val="24"/>
          <w:szCs w:val="24"/>
          <w:lang w:val="en-US" w:eastAsia="zh-CN"/>
        </w:rPr>
        <w:t>八</w:t>
      </w:r>
      <w:r>
        <w:rPr>
          <w:rFonts w:ascii="黑体" w:eastAsia="黑体" w:hint="eastAsia"/>
          <w:b w:val="0"/>
          <w:sz w:val="24"/>
          <w:szCs w:val="24"/>
        </w:rPr>
        <w:t>、投标人获奖情况（格式自定）</w:t>
      </w:r>
    </w:p>
    <w:p>
      <w:pPr>
        <w:pStyle w:val="BodyText"/>
        <w:rPr>
          <w:b w:val="0"/>
          <w:bCs w:val="0"/>
        </w:rPr>
      </w:pPr>
      <w:r>
        <w:rPr>
          <w:rFonts w:hint="eastAsia"/>
          <w:b w:val="0"/>
          <w:bCs w:val="0"/>
        </w:rPr>
        <w:t>（特别提示：投标人须按本招标文件评标信息中这一评审因素要求，提供证明资料）</w:t>
      </w:r>
    </w:p>
    <w:p>
      <w:pPr>
        <w:pStyle w:val="Heading3"/>
        <w:jc w:val="center"/>
        <w:rPr>
          <w:rFonts w:ascii="黑体" w:eastAsia="黑体"/>
          <w:b w:val="0"/>
          <w:sz w:val="24"/>
          <w:szCs w:val="24"/>
        </w:rPr>
      </w:pPr>
      <w:r>
        <w:rPr>
          <w:rFonts w:ascii="黑体" w:eastAsia="黑体" w:hint="eastAsia"/>
          <w:b w:val="0"/>
          <w:sz w:val="24"/>
          <w:szCs w:val="24"/>
          <w:lang w:val="en-US" w:eastAsia="zh-CN"/>
        </w:rPr>
        <w:t>九</w:t>
      </w:r>
      <w:r>
        <w:rPr>
          <w:rFonts w:ascii="黑体" w:eastAsia="黑体" w:hint="eastAsia"/>
          <w:b w:val="0"/>
          <w:sz w:val="24"/>
          <w:szCs w:val="24"/>
        </w:rPr>
        <w:t>、供应商自主知识产权产品（创新、设计）情况（格式自定）</w:t>
      </w:r>
    </w:p>
    <w:p>
      <w:pPr>
        <w:pStyle w:val="BodyText"/>
        <w:rPr>
          <w:b w:val="0"/>
          <w:bCs w:val="0"/>
        </w:rPr>
      </w:pPr>
      <w:r>
        <w:rPr>
          <w:rFonts w:hint="eastAsia"/>
          <w:b w:val="0"/>
          <w:bCs w:val="0"/>
        </w:rPr>
        <w:t>（特别提示：投标人须按本招标文件评标信息中这一评审因素要求，提供证明资料）</w:t>
      </w:r>
    </w:p>
    <w:p/>
    <w:p/>
    <w:p>
      <w:pPr>
        <w:ind w:firstLine="1260" w:firstLineChars="600"/>
        <w:rPr>
          <w:b/>
          <w:color w:val="FF0000"/>
          <w:sz w:val="24"/>
        </w:rPr>
      </w:pPr>
      <w:r>
        <w:rPr>
          <w:rFonts w:hint="eastAsia"/>
          <w:b/>
          <w:color w:val="FF0000"/>
          <w:sz w:val="24"/>
        </w:rPr>
        <w:t>（信息公开部分的内容到此为止！以下为信息不公开部分。）</w:t>
      </w: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rPr>
          <w:rFonts w:ascii="仿宋_GB2312" w:eastAsia="仿宋_GB2312"/>
          <w:b/>
          <w:sz w:val="30"/>
          <w:szCs w:val="30"/>
        </w:rPr>
      </w:pPr>
      <w:r>
        <w:br w:type="page"/>
      </w:r>
    </w:p>
    <w:p>
      <w:pPr>
        <w:outlineLvl w:val="1"/>
        <w:rPr>
          <w:rFonts w:ascii="宋体" w:hAnsi="宋体"/>
          <w:b/>
          <w:color w:val="FF0000"/>
          <w:sz w:val="28"/>
          <w:szCs w:val="28"/>
        </w:rPr>
      </w:pPr>
      <w:r>
        <w:rPr>
          <w:rFonts w:ascii="宋体" w:hAnsi="宋体" w:hint="eastAsia"/>
          <w:b/>
          <w:color w:val="FF0000"/>
          <w:sz w:val="28"/>
          <w:szCs w:val="28"/>
        </w:rPr>
        <w:t>投标文件附件（信息不公开部分）</w:t>
      </w:r>
    </w:p>
    <w:p>
      <w:pPr>
        <w:pStyle w:val="Heading3"/>
        <w:jc w:val="center"/>
        <w:rPr>
          <w:sz w:val="24"/>
        </w:rPr>
      </w:pPr>
      <w:r>
        <w:rPr>
          <w:rFonts w:ascii="黑体" w:eastAsia="黑体" w:hint="eastAsia"/>
          <w:b w:val="0"/>
          <w:sz w:val="24"/>
        </w:rPr>
        <w:t>一、</w:t>
      </w:r>
      <w:bookmarkStart w:id="49" w:name="_Hlk72092499"/>
      <w:r>
        <w:rPr>
          <w:rFonts w:ascii="黑体" w:eastAsia="黑体" w:hint="eastAsia"/>
          <w:b w:val="0"/>
          <w:sz w:val="24"/>
        </w:rPr>
        <w:t>供应商基本情况表</w:t>
      </w:r>
      <w:bookmarkEnd w:id="49"/>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
      <w:tblGrid>
        <w:gridCol w:w="700"/>
        <w:gridCol w:w="645"/>
        <w:gridCol w:w="1530"/>
        <w:gridCol w:w="904"/>
        <w:gridCol w:w="752"/>
        <w:gridCol w:w="1146"/>
        <w:gridCol w:w="1429"/>
        <w:gridCol w:w="142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Ex>
        <w:trPr>
          <w:jc w:val="center"/>
        </w:trPr>
        <w:tc>
          <w:tcPr>
            <w:tcW w:w="789" w:type="pct"/>
            <w:gridSpan w:val="2"/>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投标（响应）供应商</w:t>
            </w:r>
          </w:p>
        </w:tc>
        <w:tc>
          <w:tcPr>
            <w:tcW w:w="1427" w:type="pct"/>
            <w:gridSpan w:val="2"/>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项目名称及编号</w:t>
            </w:r>
          </w:p>
        </w:tc>
        <w:tc>
          <w:tcPr>
            <w:tcW w:w="1669" w:type="pct"/>
            <w:gridSpan w:val="2"/>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Look w:val="0000"/>
        </w:tblPrEx>
        <w:trPr>
          <w:jc w:val="center"/>
        </w:trPr>
        <w:tc>
          <w:tcPr>
            <w:tcW w:w="5000" w:type="pct"/>
            <w:gridSpan w:val="8"/>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投标（响应）供应商相关人员情况</w:t>
            </w:r>
          </w:p>
        </w:tc>
      </w:tr>
      <w:tr>
        <w:tblPrEx>
          <w:tblW w:w="4998" w:type="pct"/>
          <w:jc w:val="center"/>
          <w:tblCellMar>
            <w:top w:w="0" w:type="dxa"/>
            <w:left w:w="108" w:type="dxa"/>
            <w:bottom w:w="0" w:type="dxa"/>
            <w:right w:w="108" w:type="dxa"/>
          </w:tblCellMar>
          <w:tblLook w:val="0000"/>
        </w:tblPrEx>
        <w:trPr>
          <w:jc w:val="center"/>
        </w:trPr>
        <w:tc>
          <w:tcPr>
            <w:tcW w:w="411" w:type="pct"/>
            <w:tcBorders>
              <w:bottom w:val="single" w:sz="4" w:space="0" w:color="auto"/>
            </w:tcBorders>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职务</w:t>
            </w:r>
          </w:p>
        </w:tc>
        <w:tc>
          <w:tcPr>
            <w:tcW w:w="529" w:type="pct"/>
            <w:tcBorders>
              <w:bottom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姓名</w:t>
            </w:r>
          </w:p>
        </w:tc>
        <w:tc>
          <w:tcPr>
            <w:tcW w:w="1113" w:type="pct"/>
            <w:gridSpan w:val="2"/>
            <w:tcBorders>
              <w:bottom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身份证号码</w:t>
            </w:r>
          </w:p>
        </w:tc>
        <w:tc>
          <w:tcPr>
            <w:tcW w:w="838" w:type="pct"/>
            <w:tcBorders>
              <w:bottom w:val="single" w:sz="4" w:space="0" w:color="auto"/>
            </w:tcBorders>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劳动合同</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关系单位</w:t>
            </w:r>
          </w:p>
        </w:tc>
        <w:tc>
          <w:tcPr>
            <w:tcW w:w="830" w:type="pct"/>
            <w:tcBorders>
              <w:bottom w:val="single" w:sz="4" w:space="0" w:color="auto"/>
            </w:tcBorders>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缴纳社会</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保险单位</w:t>
            </w:r>
          </w:p>
        </w:tc>
      </w:tr>
      <w:tr>
        <w:tblPrEx>
          <w:tblW w:w="4998" w:type="pct"/>
          <w:jc w:val="center"/>
          <w:tblCellMar>
            <w:top w:w="0" w:type="dxa"/>
            <w:left w:w="108" w:type="dxa"/>
            <w:bottom w:w="0" w:type="dxa"/>
            <w:right w:w="108" w:type="dxa"/>
          </w:tblCellMar>
          <w:tblLook w:val="0000"/>
        </w:tblPrEx>
        <w:trPr>
          <w:jc w:val="center"/>
        </w:trPr>
        <w:tc>
          <w:tcPr>
            <w:tcW w:w="411" w:type="pct"/>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spacing w:line="460" w:lineRule="exact"/>
              <w:jc w:val="center"/>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法定代表人</w:t>
            </w:r>
            <w:r>
              <w:rPr>
                <w:rFonts w:ascii="宋体" w:eastAsia="宋体" w:hAnsi="宋体" w:cs="宋体" w:hint="eastAsia"/>
                <w:color w:val="auto"/>
                <w:sz w:val="21"/>
                <w:szCs w:val="21"/>
                <w:highlight w:val="none"/>
                <w:lang w:val="en-US" w:eastAsia="zh-CN"/>
              </w:rPr>
              <w:t>/单位负责人/主要经营负责人</w:t>
            </w:r>
          </w:p>
        </w:tc>
        <w:tc>
          <w:tcPr>
            <w:tcW w:w="529" w:type="pct"/>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Look w:val="0000"/>
        </w:tblPrEx>
        <w:trPr>
          <w:jc w:val="center"/>
        </w:trPr>
        <w:tc>
          <w:tcPr>
            <w:tcW w:w="411" w:type="pct"/>
            <w:tcBorders>
              <w:top w:val="single" w:sz="4" w:space="0" w:color="auto"/>
              <w:left w:val="single" w:sz="4" w:space="0" w:color="auto"/>
              <w:bottom w:val="single" w:sz="4" w:space="0" w:color="auto"/>
              <w:right w:val="single" w:sz="4" w:space="0" w:color="auto"/>
            </w:tcBorders>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2</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项目投标授权代表人</w:t>
            </w:r>
          </w:p>
        </w:tc>
        <w:tc>
          <w:tcPr>
            <w:tcW w:w="529" w:type="pct"/>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Look w:val="0000"/>
        </w:tblPrEx>
        <w:trPr>
          <w:jc w:val="center"/>
        </w:trPr>
        <w:tc>
          <w:tcPr>
            <w:tcW w:w="411" w:type="pct"/>
            <w:tcBorders>
              <w:top w:val="single" w:sz="4" w:space="0" w:color="auto"/>
            </w:tcBorders>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3</w:t>
            </w:r>
          </w:p>
        </w:tc>
        <w:tc>
          <w:tcPr>
            <w:tcW w:w="1275" w:type="pct"/>
            <w:gridSpan w:val="2"/>
            <w:tcBorders>
              <w:top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项目负责人</w:t>
            </w:r>
          </w:p>
        </w:tc>
        <w:tc>
          <w:tcPr>
            <w:tcW w:w="529" w:type="pct"/>
            <w:tcBorders>
              <w:top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tcBorders>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Look w:val="0000"/>
        </w:tblPrEx>
        <w:trPr>
          <w:jc w:val="center"/>
        </w:trPr>
        <w:tc>
          <w:tcPr>
            <w:tcW w:w="411" w:type="pct"/>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4</w:t>
            </w:r>
          </w:p>
        </w:tc>
        <w:tc>
          <w:tcPr>
            <w:tcW w:w="1275" w:type="pct"/>
            <w:gridSpan w:val="2"/>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主要技术人员</w:t>
            </w:r>
          </w:p>
        </w:tc>
        <w:tc>
          <w:tcPr>
            <w:tcW w:w="529" w:type="pct"/>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vAlign w:val="center"/>
          </w:tcPr>
          <w:p>
            <w:pPr>
              <w:jc w:val="center"/>
              <w:rPr>
                <w:rFonts w:ascii="宋体" w:eastAsia="宋体" w:hAnsi="宋体" w:cs="宋体" w:hint="eastAsia"/>
                <w:color w:val="auto"/>
                <w:sz w:val="21"/>
                <w:szCs w:val="21"/>
                <w:vertAlign w:val="baseline"/>
                <w:lang w:val="en-US" w:eastAsia="zh-CN"/>
              </w:rPr>
            </w:pPr>
          </w:p>
        </w:tc>
        <w:tc>
          <w:tcPr>
            <w:tcW w:w="838" w:type="pct"/>
            <w:vAlign w:val="center"/>
          </w:tcPr>
          <w:p>
            <w:pPr>
              <w:jc w:val="center"/>
              <w:rPr>
                <w:rFonts w:ascii="宋体" w:eastAsia="宋体" w:hAnsi="宋体" w:cs="宋体" w:hint="eastAsia"/>
                <w:color w:val="auto"/>
                <w:sz w:val="21"/>
                <w:szCs w:val="21"/>
                <w:vertAlign w:val="baseline"/>
                <w:lang w:val="en-US" w:eastAsia="zh-CN"/>
              </w:rPr>
            </w:pPr>
          </w:p>
        </w:tc>
        <w:tc>
          <w:tcPr>
            <w:tcW w:w="830" w:type="pct"/>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Look w:val="0000"/>
        </w:tblPrEx>
        <w:trPr>
          <w:jc w:val="center"/>
        </w:trPr>
        <w:tc>
          <w:tcPr>
            <w:tcW w:w="411" w:type="pct"/>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5</w:t>
            </w:r>
          </w:p>
        </w:tc>
        <w:tc>
          <w:tcPr>
            <w:tcW w:w="1275" w:type="pct"/>
            <w:gridSpan w:val="2"/>
            <w:vAlign w:val="center"/>
          </w:tcPr>
          <w:p>
            <w:pPr>
              <w:widowControl w:val="0"/>
              <w:snapToGrid w:val="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highlight w:val="none"/>
                <w:lang w:val="en-US" w:eastAsia="zh-CN" w:bidi="ar-SA"/>
              </w:rPr>
              <w:t>投标文件编制人员</w:t>
            </w:r>
          </w:p>
        </w:tc>
        <w:tc>
          <w:tcPr>
            <w:tcW w:w="529" w:type="pct"/>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vAlign w:val="center"/>
          </w:tcPr>
          <w:p>
            <w:pPr>
              <w:jc w:val="center"/>
              <w:rPr>
                <w:rFonts w:ascii="宋体" w:eastAsia="宋体" w:hAnsi="宋体" w:cs="宋体" w:hint="eastAsia"/>
                <w:color w:val="auto"/>
                <w:sz w:val="21"/>
                <w:szCs w:val="21"/>
                <w:vertAlign w:val="baseline"/>
                <w:lang w:val="en-US" w:eastAsia="zh-CN"/>
              </w:rPr>
            </w:pPr>
          </w:p>
        </w:tc>
        <w:tc>
          <w:tcPr>
            <w:tcW w:w="838" w:type="pct"/>
            <w:vAlign w:val="center"/>
          </w:tcPr>
          <w:p>
            <w:pPr>
              <w:jc w:val="center"/>
              <w:rPr>
                <w:rFonts w:ascii="宋体" w:eastAsia="宋体" w:hAnsi="宋体" w:cs="宋体" w:hint="eastAsia"/>
                <w:color w:val="auto"/>
                <w:sz w:val="21"/>
                <w:szCs w:val="21"/>
                <w:vertAlign w:val="baseline"/>
                <w:lang w:val="en-US" w:eastAsia="zh-CN"/>
              </w:rPr>
            </w:pPr>
          </w:p>
        </w:tc>
        <w:tc>
          <w:tcPr>
            <w:tcW w:w="830" w:type="pct"/>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Look w:val="0000"/>
        </w:tblPrEx>
        <w:trPr>
          <w:jc w:val="center"/>
        </w:trPr>
        <w:tc>
          <w:tcPr>
            <w:tcW w:w="5000" w:type="pct"/>
            <w:gridSpan w:val="8"/>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说明：同一职务有多人担任（如主要技术人员），应分行填写。</w:t>
            </w:r>
          </w:p>
        </w:tc>
      </w:tr>
      <w:tr>
        <w:tblPrEx>
          <w:tblW w:w="4998" w:type="pct"/>
          <w:jc w:val="center"/>
          <w:tblCellMar>
            <w:top w:w="0" w:type="dxa"/>
            <w:left w:w="108" w:type="dxa"/>
            <w:bottom w:w="0" w:type="dxa"/>
            <w:right w:w="108" w:type="dxa"/>
          </w:tblCellMar>
          <w:tblLook w:val="0000"/>
        </w:tblPrEx>
        <w:trPr>
          <w:trHeight w:val="539"/>
          <w:jc w:val="center"/>
        </w:trPr>
        <w:tc>
          <w:tcPr>
            <w:tcW w:w="5000" w:type="pct"/>
            <w:gridSpan w:val="8"/>
            <w:vAlign w:val="center"/>
          </w:tcPr>
          <w:p>
            <w:pPr>
              <w:jc w:val="center"/>
              <w:rPr>
                <w:rFonts w:ascii="宋体" w:eastAsia="宋体" w:hAnsi="宋体" w:cs="宋体" w:hint="eastAsia"/>
                <w:b/>
                <w:bCs/>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投标（响应）供应商关联关系情况</w:t>
            </w:r>
          </w:p>
        </w:tc>
      </w:tr>
      <w:tr>
        <w:tblPrEx>
          <w:tblW w:w="4998" w:type="pct"/>
          <w:jc w:val="center"/>
          <w:tblCellMar>
            <w:top w:w="0" w:type="dxa"/>
            <w:left w:w="108" w:type="dxa"/>
            <w:bottom w:w="0" w:type="dxa"/>
            <w:right w:w="108" w:type="dxa"/>
          </w:tblCellMar>
          <w:tblLook w:val="0000"/>
        </w:tblPrEx>
        <w:trPr>
          <w:jc w:val="center"/>
        </w:trPr>
        <w:tc>
          <w:tcPr>
            <w:tcW w:w="411" w:type="pct"/>
            <w:tcBorders>
              <w:bottom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vertAlign w:val="baseline"/>
                <w:lang w:val="en-US" w:eastAsia="zh-CN"/>
              </w:rPr>
              <w:t>关联关系类型</w:t>
            </w:r>
          </w:p>
        </w:tc>
        <w:tc>
          <w:tcPr>
            <w:tcW w:w="971" w:type="pct"/>
            <w:gridSpan w:val="2"/>
            <w:tcBorders>
              <w:bottom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关联主体名称</w:t>
            </w:r>
          </w:p>
        </w:tc>
        <w:tc>
          <w:tcPr>
            <w:tcW w:w="2340" w:type="pct"/>
            <w:gridSpan w:val="3"/>
            <w:tcBorders>
              <w:bottom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备注</w:t>
            </w:r>
          </w:p>
        </w:tc>
      </w:tr>
      <w:tr>
        <w:tblPrEx>
          <w:tblW w:w="4998" w:type="pct"/>
          <w:jc w:val="center"/>
          <w:tblCellMar>
            <w:top w:w="0" w:type="dxa"/>
            <w:left w:w="108" w:type="dxa"/>
            <w:bottom w:w="0" w:type="dxa"/>
            <w:right w:w="108" w:type="dxa"/>
          </w:tblCellMar>
          <w:tblLook w:val="0000"/>
        </w:tblPrEx>
        <w:trPr>
          <w:jc w:val="center"/>
        </w:trPr>
        <w:tc>
          <w:tcPr>
            <w:tcW w:w="411" w:type="pct"/>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控股股东</w:t>
            </w:r>
          </w:p>
        </w:tc>
        <w:tc>
          <w:tcPr>
            <w:tcW w:w="971"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4998" w:type="pct"/>
          <w:jc w:val="center"/>
          <w:tblCellMar>
            <w:top w:w="0" w:type="dxa"/>
            <w:left w:w="108" w:type="dxa"/>
            <w:bottom w:w="0" w:type="dxa"/>
            <w:right w:w="108" w:type="dxa"/>
          </w:tblCellMar>
          <w:tblLook w:val="0000"/>
        </w:tblPrEx>
        <w:trPr>
          <w:trHeight w:val="789"/>
          <w:jc w:val="center"/>
        </w:trPr>
        <w:tc>
          <w:tcPr>
            <w:tcW w:w="411" w:type="pct"/>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2</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管理关系</w:t>
            </w:r>
          </w:p>
        </w:tc>
        <w:tc>
          <w:tcPr>
            <w:tcW w:w="971"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指对投标（响应）供应商不具有出资持股关系，但对其存在管理关系的主体。</w:t>
            </w:r>
          </w:p>
        </w:tc>
      </w:tr>
      <w:tr>
        <w:tblPrEx>
          <w:tblW w:w="4998" w:type="pct"/>
          <w:jc w:val="center"/>
          <w:tblCellMar>
            <w:top w:w="0" w:type="dxa"/>
            <w:left w:w="108" w:type="dxa"/>
            <w:bottom w:w="0" w:type="dxa"/>
            <w:right w:w="108" w:type="dxa"/>
          </w:tblCellMar>
          <w:tblLook w:val="0000"/>
        </w:tblPrEx>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说明：同一关联关系类型有多个主体的，应分行填写。</w:t>
            </w:r>
          </w:p>
        </w:tc>
      </w:tr>
    </w:tbl>
    <w:p>
      <w:pPr>
        <w:numPr>
          <w:ilvl w:val="0"/>
          <w:numId w:val="0"/>
        </w:numPr>
        <w:spacing w:line="360" w:lineRule="auto"/>
        <w:ind w:firstLine="420" w:firstLineChars="200"/>
        <w:outlineLvl w:val="9"/>
        <w:rPr>
          <w:rFonts w:eastAsia="宋体" w:hint="eastAsia"/>
          <w:color w:val="auto"/>
          <w:szCs w:val="21"/>
        </w:rPr>
      </w:pPr>
    </w:p>
    <w:p>
      <w:pPr>
        <w:pStyle w:val="Heading3"/>
        <w:spacing w:before="120" w:after="120"/>
        <w:jc w:val="center"/>
        <w:rPr>
          <w:rFonts w:ascii="黑体" w:eastAsia="黑体"/>
          <w:b w:val="0"/>
          <w:sz w:val="24"/>
        </w:rPr>
      </w:pPr>
      <w:r>
        <w:rPr>
          <w:rFonts w:ascii="黑体" w:eastAsia="黑体" w:hint="eastAsia"/>
          <w:b w:val="0"/>
          <w:sz w:val="24"/>
        </w:rPr>
        <w:t>二、法定代表人（负责人）证明书</w:t>
      </w:r>
    </w:p>
    <w:p>
      <w:pPr>
        <w:spacing w:line="360" w:lineRule="auto"/>
        <w:ind w:firstLine="420" w:firstLineChars="200"/>
        <w:rPr>
          <w:rFonts w:eastAsia="宋体" w:hint="default"/>
          <w:szCs w:val="21"/>
          <w:lang w:val="en-US" w:eastAsia="zh-CN"/>
        </w:rPr>
      </w:pP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ascii="Times New Roman" w:eastAsia="宋体" w:hint="eastAsia"/>
          <w:szCs w:val="21"/>
          <w:u w:val="single"/>
          <w:lang w:val="en-US" w:eastAsia="zh-CN"/>
        </w:rPr>
        <w:t xml:space="preserve">   </w:t>
      </w:r>
      <w:r>
        <w:rPr>
          <w:rFonts w:eastAsia="宋体" w:hint="eastAsia"/>
          <w:szCs w:val="21"/>
          <w:u w:val="none"/>
          <w:lang w:eastAsia="zh-CN"/>
        </w:rPr>
        <w:t>（</w:t>
      </w:r>
      <w:r>
        <w:rPr>
          <w:rFonts w:ascii="Times New Roman" w:eastAsia="宋体" w:hint="eastAsia"/>
          <w:szCs w:val="21"/>
          <w:u w:val="none"/>
          <w:lang w:val="en-US" w:eastAsia="zh-CN"/>
        </w:rPr>
        <w:t>姓名</w:t>
      </w:r>
      <w:r>
        <w:rPr>
          <w:rFonts w:eastAsia="宋体" w:hint="eastAsia"/>
          <w:szCs w:val="21"/>
          <w:u w:val="none"/>
          <w:lang w:eastAsia="zh-CN"/>
        </w:rPr>
        <w:t>）</w:t>
      </w:r>
      <w:r>
        <w:rPr>
          <w:rFonts w:hint="eastAsia"/>
          <w:szCs w:val="21"/>
        </w:rPr>
        <w:t>，现任我单位</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ascii="Times New Roman" w:eastAsia="宋体" w:hint="eastAsia"/>
          <w:szCs w:val="21"/>
          <w:lang w:val="en-US" w:eastAsia="zh-CN"/>
        </w:rPr>
        <w:t>身份证件</w:t>
      </w:r>
      <w:r>
        <w:rPr>
          <w:rFonts w:hint="eastAsia"/>
          <w:szCs w:val="21"/>
        </w:rPr>
        <w:t>号</w:t>
      </w:r>
      <w:r>
        <w:rPr>
          <w:rFonts w:ascii="Times New Roman" w:eastAsia="宋体" w:hint="eastAsia"/>
          <w:szCs w:val="21"/>
          <w:lang w:val="en-US" w:eastAsia="zh-CN"/>
        </w:rPr>
        <w:t>为</w:t>
      </w:r>
      <w:r>
        <w:rPr>
          <w:rFonts w:hint="eastAsia"/>
          <w:szCs w:val="21"/>
        </w:rPr>
        <w:t>：</w:t>
      </w:r>
      <w:r>
        <w:rPr>
          <w:rFonts w:hint="eastAsia"/>
          <w:szCs w:val="21"/>
          <w:u w:val="single"/>
        </w:rPr>
        <w:t xml:space="preserve">                                     </w:t>
      </w:r>
      <w:r>
        <w:rPr>
          <w:rFonts w:eastAsia="宋体" w:hint="eastAsia"/>
          <w:szCs w:val="21"/>
          <w:u w:val="none"/>
          <w:lang w:eastAsia="zh-CN"/>
        </w:rPr>
        <w:t>，</w:t>
      </w:r>
      <w:r>
        <w:rPr>
          <w:rFonts w:hint="eastAsia"/>
          <w:szCs w:val="21"/>
        </w:rPr>
        <w:t>联系电话：</w:t>
      </w:r>
      <w:r>
        <w:rPr>
          <w:rFonts w:ascii="Times New Roman" w:eastAsia="宋体" w:hint="eastAsia"/>
          <w:szCs w:val="21"/>
          <w:u w:val="single"/>
          <w:lang w:val="en-US" w:eastAsia="zh-CN"/>
        </w:rPr>
        <w:t xml:space="preserve">                </w:t>
      </w:r>
      <w:r>
        <w:rPr>
          <w:rFonts w:ascii="Times New Roman" w:eastAsia="宋体" w:hint="eastAsia"/>
          <w:szCs w:val="21"/>
          <w:lang w:val="en-US" w:eastAsia="zh-CN"/>
        </w:rPr>
        <w:t>。</w:t>
      </w:r>
    </w:p>
    <w:p>
      <w:pPr>
        <w:spacing w:line="360" w:lineRule="auto"/>
        <w:ind w:firstLine="420" w:firstLineChars="200"/>
        <w:rPr>
          <w:szCs w:val="21"/>
        </w:rPr>
      </w:pPr>
      <w:r>
        <w:rPr>
          <w:rFonts w:hint="eastAsia"/>
          <w:szCs w:val="21"/>
        </w:rPr>
        <w:t>特此证明。</w:t>
      </w:r>
    </w:p>
    <w:p>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pPr>
        <w:numPr>
          <w:ilvl w:val="0"/>
          <w:numId w:val="10"/>
        </w:numPr>
        <w:spacing w:line="360" w:lineRule="auto"/>
        <w:ind w:firstLine="420" w:firstLineChars="200"/>
        <w:rPr>
          <w:rFonts w:hint="eastAsia"/>
          <w:color w:val="auto"/>
          <w:szCs w:val="21"/>
          <w:lang w:val="en-US" w:eastAsia="zh-CN"/>
        </w:rPr>
      </w:pPr>
      <w:r>
        <w:rPr>
          <w:rFonts w:eastAsia="宋体" w:hint="eastAsia"/>
          <w:color w:val="auto"/>
          <w:szCs w:val="21"/>
        </w:rPr>
        <w:t>本证明书要供法定代表人（负责人）</w:t>
      </w:r>
      <w:r>
        <w:rPr>
          <w:rFonts w:ascii="Times New Roman" w:eastAsia="宋体"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10"/>
        </w:numPr>
        <w:spacing w:line="360" w:lineRule="auto"/>
        <w:ind w:firstLine="420" w:firstLineChars="200"/>
        <w:rPr>
          <w:szCs w:val="21"/>
        </w:rPr>
      </w:pPr>
      <w:r>
        <w:rPr>
          <w:rFonts w:eastAsia="宋体" w:hint="eastAsia"/>
          <w:color w:val="auto"/>
          <w:szCs w:val="21"/>
        </w:rPr>
        <w:t>本项目投标授权代表为法定代表人（负责人）的，无需提供</w:t>
      </w:r>
      <w:r>
        <w:rPr>
          <w:rFonts w:hint="eastAsia"/>
          <w:color w:val="auto"/>
          <w:szCs w:val="21"/>
        </w:rPr>
        <w:t>《投标文件签署授权委托书》</w:t>
      </w:r>
      <w:r>
        <w:rPr>
          <w:rFonts w:eastAsia="宋体" w:hint="eastAsia"/>
          <w:color w:val="auto"/>
          <w:szCs w:val="21"/>
        </w:rPr>
        <w:t>。</w:t>
      </w:r>
    </w:p>
    <w:p>
      <w:pPr>
        <w:numPr>
          <w:ilvl w:val="0"/>
          <w:numId w:val="10"/>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4264"/>
        <w:gridCol w:w="4265"/>
      </w:tblGrid>
      <w:tr>
        <w:tblPrEx>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c>
          <w:tcPr>
            <w:tcW w:w="4264" w:type="dxa"/>
          </w:tcPr>
          <w:p>
            <w:pPr>
              <w:jc w:val="center"/>
              <w:rPr>
                <w:rFonts w:hint="eastAsia"/>
                <w:lang w:val="en-US" w:eastAsia="zh-CN"/>
              </w:rPr>
            </w:pPr>
            <w:r>
              <w:rPr>
                <w:rFonts w:ascii="Times New Roman" w:eastAsia="宋体" w:hint="eastAsia"/>
                <w:lang w:val="en-US" w:eastAsia="zh-CN"/>
              </w:rPr>
              <w:t>证件扫描件正面</w:t>
            </w:r>
          </w:p>
          <w:p>
            <w:pPr>
              <w:pStyle w:val="BodyText"/>
              <w:jc w:val="both"/>
              <w:rPr>
                <w:rFonts w:hint="eastAsia"/>
                <w:lang w:val="en-US" w:eastAsia="zh-CN"/>
              </w:rPr>
            </w:pPr>
          </w:p>
          <w:p>
            <w:pPr>
              <w:pStyle w:val="BodyText2"/>
              <w:rPr>
                <w:rFonts w:hint="eastAsia"/>
                <w:lang w:val="en-US" w:eastAsia="zh-CN"/>
              </w:rPr>
            </w:pPr>
          </w:p>
          <w:p>
            <w:pPr>
              <w:pStyle w:val="BodyText2"/>
              <w:rPr>
                <w:rFonts w:hint="default"/>
                <w:lang w:val="en-US" w:eastAsia="zh-CN"/>
              </w:rPr>
            </w:pPr>
          </w:p>
          <w:p>
            <w:pPr>
              <w:pStyle w:val="BodyText2"/>
              <w:jc w:val="both"/>
              <w:rPr>
                <w:rFonts w:hint="default"/>
                <w:lang w:val="en-US" w:eastAsia="zh-CN"/>
              </w:rPr>
            </w:pPr>
          </w:p>
        </w:tc>
        <w:tc>
          <w:tcPr>
            <w:tcW w:w="4265" w:type="dxa"/>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NoSpacing"/>
        <w:ind w:firstLine="420" w:firstLineChars="200"/>
        <w:rPr>
          <w:rFonts w:ascii="黑体" w:eastAsia="黑体" w:hAnsi="黑体" w:cs="黑体" w:hint="eastAsia"/>
          <w:b/>
          <w:bCs/>
          <w:color w:val="auto"/>
          <w:sz w:val="24"/>
          <w:szCs w:val="24"/>
          <w:u w:val="none"/>
          <w:lang w:val="en-US" w:eastAsia="zh-CN"/>
        </w:r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pStyle w:val="Heading3"/>
        <w:jc w:val="center"/>
        <w:rPr>
          <w:rFonts w:ascii="黑体" w:eastAsia="黑体"/>
          <w:b w:val="0"/>
          <w:kern w:val="0"/>
          <w:sz w:val="24"/>
          <w:szCs w:val="24"/>
        </w:rPr>
      </w:pPr>
      <w:r>
        <w:rPr>
          <w:rFonts w:ascii="黑体" w:eastAsia="黑体" w:hint="eastAsia"/>
          <w:b w:val="0"/>
          <w:kern w:val="0"/>
          <w:sz w:val="24"/>
          <w:szCs w:val="24"/>
        </w:rPr>
        <w:t>三、</w:t>
      </w:r>
      <w:r>
        <w:rPr>
          <w:rFonts w:ascii="黑体" w:eastAsia="黑体" w:hint="eastAsia"/>
          <w:b w:val="0"/>
          <w:sz w:val="24"/>
        </w:rPr>
        <w:t>投标文件签署授权委托书</w:t>
      </w:r>
    </w:p>
    <w:p>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rPr>
      </w:pPr>
      <w:r>
        <w:rPr>
          <w:rFonts w:hint="eastAsia"/>
          <w:szCs w:val="21"/>
        </w:rPr>
        <w:t>代理人无转委托权，特此委托。</w:t>
      </w:r>
    </w:p>
    <w:p>
      <w:pPr>
        <w:spacing w:line="360" w:lineRule="auto"/>
        <w:ind w:firstLine="420" w:firstLineChars="200"/>
        <w:rPr>
          <w:rFonts w:hint="eastAsia"/>
          <w:szCs w:val="21"/>
        </w:rPr>
      </w:pPr>
    </w:p>
    <w:p>
      <w:pPr>
        <w:spacing w:line="360" w:lineRule="auto"/>
        <w:ind w:firstLine="420" w:firstLineChars="200"/>
        <w:rPr>
          <w:rFonts w:hint="eastAsia"/>
          <w:szCs w:val="21"/>
          <w:u w:val="none"/>
          <w:lang w:eastAsia="zh-CN"/>
        </w:rPr>
      </w:pPr>
      <w:r>
        <w:rPr>
          <w:rFonts w:hint="eastAsia"/>
          <w:szCs w:val="21"/>
        </w:rPr>
        <w:t>代理人</w:t>
      </w:r>
      <w:r>
        <w:rPr>
          <w:rFonts w:eastAsia="宋体" w:hint="eastAsia"/>
          <w:szCs w:val="21"/>
          <w:lang w:eastAsia="zh-CN"/>
        </w:rPr>
        <w:t>：</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hint="eastAsia"/>
          <w:szCs w:val="21"/>
          <w:u w:val="none"/>
          <w:lang w:eastAsia="zh-CN"/>
        </w:rPr>
      </w:pPr>
      <w:r>
        <w:rPr>
          <w:rFonts w:hint="eastAsia"/>
          <w:szCs w:val="21"/>
        </w:rPr>
        <w:t>身份</w:t>
      </w:r>
      <w:r>
        <w:rPr>
          <w:rFonts w:ascii="Times New Roman" w:eastAsia="宋体" w:hint="eastAsia"/>
          <w:szCs w:val="21"/>
          <w:lang w:val="en-US" w:eastAsia="zh-CN"/>
        </w:rPr>
        <w:t>证件号</w:t>
      </w:r>
      <w:r>
        <w:rPr>
          <w:rFonts w:hint="eastAsia"/>
          <w:szCs w:val="21"/>
        </w:rPr>
        <w:t>：</w:t>
      </w:r>
      <w:r>
        <w:rPr>
          <w:rFonts w:hint="eastAsia"/>
          <w:szCs w:val="21"/>
          <w:u w:val="single"/>
        </w:rPr>
        <w:t xml:space="preserve">                        </w:t>
      </w:r>
      <w:r>
        <w:rPr>
          <w:rFonts w:eastAsia="宋体" w:hint="eastAsia"/>
          <w:szCs w:val="21"/>
          <w:u w:val="none"/>
          <w:lang w:eastAsia="zh-CN"/>
        </w:rPr>
        <w:t>，</w:t>
      </w:r>
      <w:r>
        <w:rPr>
          <w:rFonts w:hint="eastAsia"/>
          <w:szCs w:val="21"/>
        </w:rPr>
        <w:t>职务：</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eastAsia="宋体" w:hint="eastAsia"/>
          <w:szCs w:val="21"/>
          <w:lang w:eastAsia="zh-CN"/>
        </w:rPr>
        <w:t>，</w:t>
      </w:r>
      <w:r>
        <w:rPr>
          <w:rFonts w:hint="eastAsia"/>
          <w:szCs w:val="21"/>
        </w:rPr>
        <w:t>手机：</w:t>
      </w:r>
      <w:r>
        <w:rPr>
          <w:rFonts w:hint="eastAsia"/>
          <w:szCs w:val="21"/>
          <w:u w:val="single"/>
        </w:rPr>
        <w:t xml:space="preserve">                </w:t>
      </w:r>
      <w:r>
        <w:rPr>
          <w:rFonts w:eastAsia="宋体" w:hint="eastAsia"/>
          <w:szCs w:val="21"/>
          <w:u w:val="none"/>
          <w:lang w:eastAsia="zh-CN"/>
        </w:rPr>
        <w:t>，</w:t>
      </w:r>
      <w:r>
        <w:rPr>
          <w:rFonts w:ascii="Times New Roman" w:eastAsia="宋体" w:hint="eastAsia"/>
          <w:szCs w:val="21"/>
          <w:u w:val="none"/>
          <w:lang w:val="en-US" w:eastAsia="zh-CN"/>
        </w:rPr>
        <w:t>电子邮箱：</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eastAsia="宋体" w:hint="eastAsia"/>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eastAsia="宋体" w:hint="eastAsia"/>
          <w:szCs w:val="21"/>
          <w:lang w:eastAsia="zh-CN"/>
        </w:rPr>
        <w:t>。</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4264"/>
        <w:gridCol w:w="4265"/>
      </w:tblGrid>
      <w:tr>
        <w:tblPrEx>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c>
          <w:tcPr>
            <w:tcW w:w="4264" w:type="dxa"/>
          </w:tcPr>
          <w:p>
            <w:pPr>
              <w:jc w:val="center"/>
              <w:rPr>
                <w:rFonts w:hint="eastAsia"/>
                <w:lang w:val="en-US" w:eastAsia="zh-CN"/>
              </w:rPr>
            </w:pPr>
            <w:r>
              <w:rPr>
                <w:rFonts w:ascii="Times New Roman" w:eastAsia="宋体" w:hint="eastAsia"/>
                <w:lang w:val="en-US" w:eastAsia="zh-CN"/>
              </w:rPr>
              <w:t>证件扫描件正面</w:t>
            </w:r>
          </w:p>
          <w:p>
            <w:pPr>
              <w:pStyle w:val="BodyText"/>
              <w:jc w:val="both"/>
              <w:rPr>
                <w:rFonts w:hint="eastAsia"/>
                <w:lang w:val="en-US" w:eastAsia="zh-CN"/>
              </w:rPr>
            </w:pPr>
          </w:p>
          <w:p>
            <w:pPr>
              <w:pStyle w:val="BodyText2"/>
              <w:rPr>
                <w:rFonts w:hint="eastAsia"/>
                <w:lang w:val="en-US" w:eastAsia="zh-CN"/>
              </w:rPr>
            </w:pPr>
          </w:p>
          <w:p>
            <w:pPr>
              <w:pStyle w:val="BodyText2"/>
              <w:rPr>
                <w:rFonts w:hint="default"/>
                <w:lang w:val="en-US" w:eastAsia="zh-CN"/>
              </w:rPr>
            </w:pPr>
          </w:p>
          <w:p>
            <w:pPr>
              <w:pStyle w:val="BodyText2"/>
              <w:jc w:val="both"/>
              <w:rPr>
                <w:rFonts w:hint="default"/>
                <w:lang w:val="en-US" w:eastAsia="zh-CN"/>
              </w:rPr>
            </w:pPr>
          </w:p>
        </w:tc>
        <w:tc>
          <w:tcPr>
            <w:tcW w:w="4265" w:type="dxa"/>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NoSpacing"/>
        <w:rPr>
          <w:rFonts w:ascii="黑体" w:eastAsia="黑体" w:hAnsi="黑体" w:cs="黑体" w:hint="eastAsia"/>
          <w:b/>
          <w:bCs/>
          <w:color w:val="auto"/>
          <w:sz w:val="24"/>
          <w:szCs w:val="24"/>
          <w:u w:val="none"/>
          <w:lang w:val="en-US" w:eastAsia="zh-CN"/>
        </w:rPr>
      </w:pPr>
    </w:p>
    <w:p>
      <w:pPr>
        <w:ind w:firstLine="420" w:firstLineChars="200"/>
        <w:rPr>
          <w:rFonts w:hint="eastAsia"/>
          <w:b/>
          <w:sz w:val="24"/>
          <w:szCs w:val="22"/>
        </w:rPr>
        <w:sectPr>
          <w:pgSz w:w="11907" w:h="16840"/>
          <w:pgMar w:top="1440" w:right="1797" w:bottom="1440" w:left="1797" w:header="851" w:footer="992" w:gutter="0"/>
          <w:cols w:space="720"/>
          <w:titlePg/>
          <w:docGrid w:linePitch="462" w:charSpace="0"/>
        </w:sect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pStyle w:val="Title"/>
        <w:snapToGrid w:val="0"/>
        <w:spacing w:before="0" w:after="0" w:line="240" w:lineRule="auto"/>
        <w:jc w:val="both"/>
        <w:outlineLvl w:val="9"/>
        <w:rPr>
          <w:rFonts w:ascii="方正小标宋简体" w:eastAsia="方正小标宋简体" w:hAnsi="方正小标宋简体" w:cs="方正小标宋简体" w:hint="eastAsia"/>
          <w:b w:val="0"/>
          <w:bCs w:val="0"/>
          <w:color w:val="auto"/>
          <w:sz w:val="44"/>
          <w:szCs w:val="44"/>
          <w:lang w:val="en-US" w:eastAsia="zh-CN"/>
        </w:rPr>
      </w:pPr>
    </w:p>
    <w:p>
      <w:pPr>
        <w:pStyle w:val="Title"/>
        <w:snapToGrid w:val="0"/>
        <w:spacing w:before="0" w:after="0" w:line="240" w:lineRule="auto"/>
        <w:outlineLvl w:val="2"/>
        <w:rPr>
          <w:rFonts w:eastAsia="宋体" w:hint="default"/>
          <w:lang w:val="en-US" w:eastAsia="zh-CN"/>
        </w:rPr>
      </w:pPr>
      <w:r>
        <w:rPr>
          <w:rFonts w:ascii="黑体" w:eastAsia="黑体" w:hAnsi="宋体" w:cs="Times New Roman" w:hint="eastAsia"/>
          <w:b w:val="0"/>
          <w:bCs/>
          <w:kern w:val="0"/>
          <w:sz w:val="24"/>
          <w:szCs w:val="24"/>
          <w:lang w:val="en-US" w:eastAsia="zh-CN" w:bidi="ar-SA"/>
        </w:rPr>
        <w:t>四、</w:t>
      </w:r>
      <w:bookmarkStart w:id="50" w:name="_Hlk72092634"/>
      <w:r>
        <w:rPr>
          <w:rFonts w:ascii="黑体" w:eastAsia="黑体" w:hint="eastAsia"/>
          <w:b w:val="0"/>
          <w:kern w:val="0"/>
          <w:sz w:val="24"/>
          <w:szCs w:val="24"/>
        </w:rPr>
        <w:t>实质性条款响应情况表</w:t>
      </w:r>
      <w:bookmarkEnd w:id="50"/>
    </w:p>
    <w:p>
      <w:pPr>
        <w:pStyle w:val="NoSpacing"/>
      </w:pPr>
    </w:p>
    <w:tbl>
      <w:tblPr>
        <w:tblStyle w:val="TableNormal"/>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705"/>
        <w:gridCol w:w="2788"/>
        <w:gridCol w:w="1464"/>
        <w:gridCol w:w="1842"/>
        <w:gridCol w:w="1418"/>
      </w:tblGrid>
      <w:tr>
        <w:tblPrEx>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51" w:name="_Hlk72092651"/>
            <w:r>
              <w:rPr>
                <w:rFonts w:ascii="宋体" w:hAnsi="宋体" w:hint="eastAsia"/>
                <w:kern w:val="0"/>
                <w:szCs w:val="21"/>
              </w:rPr>
              <w:t>序号</w:t>
            </w:r>
          </w:p>
        </w:tc>
        <w:tc>
          <w:tcPr>
            <w:tcW w:w="2788"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464"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bookmarkEnd w:id="51"/>
          </w:p>
        </w:tc>
      </w:tr>
      <w:tr>
        <w:tblPrEx>
          <w:tblW w:w="8217" w:type="dxa"/>
          <w:tblLayout w:type="fixed"/>
          <w:tblCellMar>
            <w:top w:w="0" w:type="dxa"/>
            <w:left w:w="108" w:type="dxa"/>
            <w:bottom w:w="0" w:type="dxa"/>
            <w:right w:w="108" w:type="dxa"/>
          </w:tblCellMar>
          <w:tblLook w:val="0000"/>
        </w:tblPrEx>
        <w:tc>
          <w:tcPr>
            <w:tcW w:w="705" w:type="dxa"/>
          </w:tcPr>
          <w:p>
            <w:pPr>
              <w:adjustRightInd w:val="0"/>
              <w:snapToGrid w:val="0"/>
              <w:spacing w:line="360" w:lineRule="auto"/>
              <w:rPr>
                <w:rFonts w:ascii="宋体" w:hAnsi="宋体"/>
                <w:kern w:val="0"/>
                <w:szCs w:val="21"/>
              </w:rPr>
            </w:pPr>
            <w:r>
              <w:rPr>
                <w:rFonts w:ascii="宋体" w:hAnsi="宋体" w:hint="eastAsia"/>
                <w:kern w:val="0"/>
                <w:szCs w:val="21"/>
              </w:rPr>
              <w:t>1</w:t>
            </w:r>
          </w:p>
        </w:tc>
        <w:tc>
          <w:tcPr>
            <w:tcW w:w="2788" w:type="dxa"/>
            <w:vAlign w:val="center"/>
          </w:tcPr>
          <w:p>
            <w:pPr>
              <w:adjustRightInd w:val="0"/>
              <w:snapToGrid w:val="0"/>
              <w:spacing w:line="360" w:lineRule="auto"/>
              <w:jc w:val="center"/>
              <w:rPr>
                <w:rFonts w:hAnsi="宋体"/>
                <w:kern w:val="0"/>
                <w:szCs w:val="21"/>
              </w:rPr>
            </w:pPr>
            <w:r>
              <w:rPr>
                <w:rFonts w:hAnsi="宋体" w:hint="eastAsia"/>
                <w:color w:val="FF0000"/>
                <w:kern w:val="0"/>
                <w:szCs w:val="21"/>
              </w:rPr>
              <w:t>满足本项目标★的条款要求</w:t>
            </w:r>
          </w:p>
        </w:tc>
        <w:tc>
          <w:tcPr>
            <w:tcW w:w="1464"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Pr>
        <w:pStyle w:val="NoSpacing"/>
        <w:sectPr>
          <w:pgSz w:w="11907" w:h="16840"/>
          <w:pgMar w:top="1440" w:right="1797" w:bottom="1440" w:left="1797" w:header="851" w:footer="992" w:gutter="0"/>
          <w:cols w:space="720"/>
          <w:titlePg/>
          <w:docGrid w:linePitch="462" w:charSpace="0"/>
        </w:sectPr>
      </w:pPr>
    </w:p>
    <w:p>
      <w:pPr>
        <w:keepNext/>
        <w:keepLines/>
        <w:pageBreakBefore/>
        <w:adjustRightInd w:val="0"/>
        <w:snapToGrid w:val="0"/>
        <w:spacing w:line="360" w:lineRule="auto"/>
        <w:jc w:val="center"/>
        <w:textAlignment w:val="baseline"/>
        <w:outlineLvl w:val="2"/>
        <w:rPr>
          <w:rFonts w:ascii="黑体" w:eastAsia="黑体" w:hAnsi="宋体" w:cs="Times New Roman" w:hint="eastAsia"/>
          <w:b w:val="0"/>
          <w:bCs/>
          <w:kern w:val="0"/>
          <w:sz w:val="24"/>
          <w:szCs w:val="24"/>
          <w:lang w:val="en-US" w:eastAsia="zh-CN" w:bidi="ar-SA"/>
        </w:rPr>
      </w:pPr>
      <w:r>
        <w:rPr>
          <w:rFonts w:ascii="黑体" w:eastAsia="黑体" w:hAnsi="宋体" w:cs="Times New Roman" w:hint="eastAsia"/>
          <w:b w:val="0"/>
          <w:bCs/>
          <w:kern w:val="0"/>
          <w:sz w:val="24"/>
          <w:szCs w:val="24"/>
          <w:lang w:val="en-US" w:eastAsia="zh-CN" w:bidi="ar-SA"/>
        </w:rPr>
        <w:t>五、商务要求偏离表</w:t>
      </w:r>
    </w:p>
    <w:tbl>
      <w:tblPr>
        <w:tblStyle w:val="TableNormal"/>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top w:w="0" w:type="dxa"/>
          <w:left w:w="108" w:type="dxa"/>
          <w:bottom w:w="0" w:type="dxa"/>
          <w:right w:w="108" w:type="dxa"/>
        </w:tblCellMar>
        <w:tblLook w:val="0000"/>
      </w:tblPr>
      <w:tblGrid>
        <w:gridCol w:w="602"/>
        <w:gridCol w:w="3901"/>
        <w:gridCol w:w="2176"/>
        <w:gridCol w:w="1732"/>
        <w:gridCol w:w="992"/>
      </w:tblGrid>
      <w:tr>
        <w:tblPrEx>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top w:w="0" w:type="dxa"/>
            <w:left w:w="108" w:type="dxa"/>
            <w:bottom w:w="0" w:type="dxa"/>
            <w:right w:w="108" w:type="dxa"/>
          </w:tblCellMar>
          <w:tblLook w:val="0000"/>
        </w:tblPrEx>
        <w:trPr>
          <w:jc w:val="center"/>
        </w:trPr>
        <w:tc>
          <w:tcPr>
            <w:tcW w:w="602" w:type="dxa"/>
            <w:vAlign w:val="center"/>
          </w:tcPr>
          <w:p>
            <w:pPr>
              <w:jc w:val="center"/>
              <w:rPr>
                <w:rFonts w:ascii="宋体" w:eastAsia="宋体" w:hAnsi="宋体" w:cs="宋体" w:hint="eastAsia"/>
                <w:b/>
                <w:sz w:val="20"/>
                <w:szCs w:val="20"/>
              </w:rPr>
            </w:pPr>
            <w:r>
              <w:rPr>
                <w:rFonts w:ascii="宋体" w:eastAsia="宋体" w:hAnsi="宋体" w:cs="宋体" w:hint="eastAsia"/>
                <w:b/>
                <w:sz w:val="20"/>
                <w:szCs w:val="20"/>
              </w:rPr>
              <w:t>序号</w:t>
            </w:r>
          </w:p>
        </w:tc>
        <w:tc>
          <w:tcPr>
            <w:tcW w:w="3901" w:type="dxa"/>
            <w:vAlign w:val="center"/>
          </w:tcPr>
          <w:p>
            <w:pPr>
              <w:jc w:val="center"/>
              <w:rPr>
                <w:rFonts w:ascii="宋体" w:eastAsia="宋体" w:hAnsi="宋体" w:cs="宋体" w:hint="eastAsia"/>
                <w:b/>
                <w:sz w:val="20"/>
                <w:szCs w:val="20"/>
              </w:rPr>
            </w:pPr>
            <w:r>
              <w:rPr>
                <w:rFonts w:ascii="宋体" w:eastAsia="宋体" w:hAnsi="宋体" w:cs="宋体" w:hint="eastAsia"/>
                <w:b/>
                <w:sz w:val="20"/>
                <w:szCs w:val="20"/>
              </w:rPr>
              <w:t>招标文件要求</w:t>
            </w:r>
          </w:p>
        </w:tc>
        <w:tc>
          <w:tcPr>
            <w:tcW w:w="2176" w:type="dxa"/>
            <w:vAlign w:val="center"/>
          </w:tcPr>
          <w:p>
            <w:pPr>
              <w:jc w:val="center"/>
              <w:rPr>
                <w:rFonts w:ascii="宋体" w:eastAsia="宋体" w:hAnsi="宋体" w:cs="宋体" w:hint="eastAsia"/>
                <w:b/>
                <w:sz w:val="20"/>
                <w:szCs w:val="20"/>
              </w:rPr>
            </w:pPr>
            <w:r>
              <w:rPr>
                <w:rFonts w:ascii="宋体" w:eastAsia="宋体" w:hAnsi="宋体" w:cs="宋体" w:hint="eastAsia"/>
                <w:b/>
                <w:sz w:val="20"/>
                <w:szCs w:val="20"/>
              </w:rPr>
              <w:t>投标文件响应</w:t>
            </w:r>
          </w:p>
        </w:tc>
        <w:tc>
          <w:tcPr>
            <w:tcW w:w="1732" w:type="dxa"/>
          </w:tcPr>
          <w:p>
            <w:pPr>
              <w:spacing w:before="120" w:beforeLines="50"/>
              <w:jc w:val="center"/>
              <w:rPr>
                <w:rFonts w:ascii="宋体" w:eastAsia="宋体" w:hAnsi="宋体" w:cs="宋体" w:hint="eastAsia"/>
                <w:b/>
                <w:sz w:val="20"/>
                <w:szCs w:val="20"/>
              </w:rPr>
            </w:pPr>
            <w:r>
              <w:rPr>
                <w:rFonts w:ascii="宋体" w:eastAsia="宋体" w:hAnsi="宋体" w:cs="宋体" w:hint="eastAsia"/>
                <w:b/>
                <w:sz w:val="20"/>
                <w:szCs w:val="20"/>
              </w:rPr>
              <w:t>偏离情况</w:t>
            </w:r>
          </w:p>
        </w:tc>
        <w:tc>
          <w:tcPr>
            <w:tcW w:w="992" w:type="dxa"/>
            <w:vAlign w:val="center"/>
          </w:tcPr>
          <w:p>
            <w:pPr>
              <w:jc w:val="center"/>
              <w:rPr>
                <w:rFonts w:ascii="宋体" w:eastAsia="宋体" w:hAnsi="宋体" w:cs="宋体" w:hint="eastAsia"/>
                <w:b/>
                <w:sz w:val="20"/>
                <w:szCs w:val="20"/>
              </w:rPr>
            </w:pPr>
            <w:r>
              <w:rPr>
                <w:rFonts w:ascii="宋体" w:eastAsia="宋体" w:hAnsi="宋体" w:cs="宋体" w:hint="eastAsia"/>
                <w:b/>
                <w:sz w:val="20"/>
                <w:szCs w:val="20"/>
              </w:rPr>
              <w:t>说明</w:t>
            </w:r>
          </w:p>
        </w:tc>
      </w:tr>
      <w:tr>
        <w:tblPrEx>
          <w:tblW w:w="9403" w:type="dxa"/>
          <w:jc w:val="center"/>
          <w:tblLayout w:type="fixed"/>
          <w:tblCellMar>
            <w:top w:w="0" w:type="dxa"/>
            <w:left w:w="108" w:type="dxa"/>
            <w:bottom w:w="0" w:type="dxa"/>
            <w:right w:w="108" w:type="dxa"/>
          </w:tblCellMar>
          <w:tblLook w:val="0000"/>
        </w:tblPrEx>
        <w:trPr>
          <w:jc w:val="center"/>
        </w:trPr>
        <w:tc>
          <w:tcPr>
            <w:tcW w:w="602" w:type="dxa"/>
            <w:vAlign w:val="center"/>
          </w:tcPr>
          <w:p>
            <w:pPr>
              <w:spacing w:line="300" w:lineRule="auto"/>
              <w:jc w:val="center"/>
              <w:rPr>
                <w:rFonts w:ascii="宋体" w:eastAsia="宋体" w:hAnsi="宋体" w:cs="宋体" w:hint="eastAsia"/>
                <w:sz w:val="20"/>
                <w:szCs w:val="20"/>
                <w:highlight w:val="none"/>
                <w:lang w:val="en-US" w:eastAsia="zh-CN"/>
              </w:rPr>
            </w:pPr>
            <w:r>
              <w:rPr>
                <w:rFonts w:ascii="宋体" w:eastAsia="宋体" w:hAnsi="宋体" w:cs="宋体" w:hint="eastAsia"/>
                <w:sz w:val="20"/>
                <w:szCs w:val="20"/>
                <w:highlight w:val="none"/>
                <w:lang w:val="en-US" w:eastAsia="zh-CN"/>
              </w:rPr>
              <w:t>1</w:t>
            </w:r>
          </w:p>
        </w:tc>
        <w:tc>
          <w:tcPr>
            <w:tcW w:w="3901" w:type="dxa"/>
          </w:tcPr>
          <w:p>
            <w:pPr>
              <w:spacing w:line="300" w:lineRule="auto"/>
              <w:rPr>
                <w:rFonts w:ascii="宋体" w:eastAsia="宋体" w:hAnsi="宋体" w:cs="宋体" w:hint="eastAsia"/>
                <w:b/>
                <w:color w:val="FF0000"/>
                <w:kern w:val="0"/>
                <w:sz w:val="20"/>
                <w:szCs w:val="20"/>
                <w:highlight w:val="none"/>
              </w:rPr>
            </w:pPr>
            <w:r>
              <w:rPr>
                <w:rFonts w:ascii="宋体" w:eastAsia="宋体" w:hAnsi="宋体" w:cs="宋体" w:hint="eastAsia"/>
                <w:kern w:val="0"/>
                <w:sz w:val="20"/>
                <w:szCs w:val="20"/>
                <w:highlight w:val="none"/>
              </w:rPr>
              <w:t>《第三章 用户需求书：</w:t>
            </w:r>
            <w:r>
              <w:rPr>
                <w:rFonts w:ascii="宋体" w:eastAsia="宋体" w:hAnsi="宋体" w:cs="宋体" w:hint="eastAsia"/>
                <w:kern w:val="0"/>
                <w:sz w:val="20"/>
                <w:szCs w:val="20"/>
                <w:highlight w:val="none"/>
                <w:lang w:val="en-US" w:eastAsia="zh-CN"/>
              </w:rPr>
              <w:t>六</w:t>
            </w:r>
            <w:r>
              <w:rPr>
                <w:rFonts w:ascii="宋体" w:eastAsia="宋体" w:hAnsi="宋体" w:cs="宋体" w:hint="eastAsia"/>
                <w:kern w:val="0"/>
                <w:sz w:val="20"/>
                <w:szCs w:val="20"/>
                <w:highlight w:val="none"/>
              </w:rPr>
              <w:t>、商务</w:t>
            </w:r>
            <w:r>
              <w:rPr>
                <w:rFonts w:ascii="宋体" w:eastAsia="宋体" w:hAnsi="宋体" w:cs="宋体" w:hint="eastAsia"/>
                <w:kern w:val="0"/>
                <w:sz w:val="20"/>
                <w:szCs w:val="20"/>
                <w:highlight w:val="none"/>
                <w:lang w:val="en-US" w:eastAsia="zh-CN"/>
              </w:rPr>
              <w:t>要求</w:t>
            </w:r>
            <w:r>
              <w:rPr>
                <w:rFonts w:ascii="宋体" w:eastAsia="宋体" w:hAnsi="宋体" w:cs="宋体" w:hint="eastAsia"/>
                <w:kern w:val="0"/>
                <w:sz w:val="20"/>
                <w:szCs w:val="20"/>
                <w:highlight w:val="none"/>
              </w:rPr>
              <w:t>》</w:t>
            </w:r>
            <w:r>
              <w:rPr>
                <w:rFonts w:ascii="宋体" w:eastAsia="宋体" w:hAnsi="宋体" w:cs="宋体" w:hint="eastAsia"/>
                <w:b/>
                <w:kern w:val="0"/>
                <w:sz w:val="20"/>
                <w:szCs w:val="20"/>
                <w:highlight w:val="none"/>
              </w:rPr>
              <w:t>“服务内容、服务质量要求”</w:t>
            </w:r>
            <w:r>
              <w:rPr>
                <w:rFonts w:ascii="宋体" w:eastAsia="宋体" w:hAnsi="宋体" w:cs="宋体" w:hint="eastAsia"/>
                <w:b/>
                <w:sz w:val="20"/>
                <w:szCs w:val="20"/>
                <w:highlight w:val="none"/>
              </w:rPr>
              <w:t>中所有非</w:t>
            </w:r>
            <w:r>
              <w:rPr>
                <w:rFonts w:ascii="宋体" w:eastAsia="宋体" w:hAnsi="宋体" w:cs="宋体" w:hint="eastAsia"/>
                <w:b/>
                <w:color w:val="FF0000"/>
                <w:kern w:val="0"/>
                <w:sz w:val="20"/>
                <w:szCs w:val="20"/>
                <w:highlight w:val="none"/>
              </w:rPr>
              <w:t>★</w:t>
            </w:r>
            <w:r>
              <w:rPr>
                <w:rFonts w:ascii="宋体" w:eastAsia="宋体" w:hAnsi="宋体" w:cs="宋体" w:hint="eastAsia"/>
                <w:b/>
                <w:sz w:val="20"/>
                <w:szCs w:val="20"/>
                <w:highlight w:val="none"/>
              </w:rPr>
              <w:t>号</w:t>
            </w:r>
            <w:r>
              <w:rPr>
                <w:rFonts w:ascii="宋体" w:eastAsia="宋体" w:hAnsi="宋体" w:cs="宋体" w:hint="eastAsia"/>
                <w:sz w:val="20"/>
                <w:szCs w:val="20"/>
                <w:highlight w:val="none"/>
              </w:rPr>
              <w:t>条款要求。</w:t>
            </w:r>
          </w:p>
        </w:tc>
        <w:tc>
          <w:tcPr>
            <w:tcW w:w="2176" w:type="dxa"/>
            <w:vAlign w:val="center"/>
          </w:tcPr>
          <w:p>
            <w:pPr>
              <w:rPr>
                <w:rFonts w:ascii="宋体" w:eastAsia="宋体" w:hAnsi="宋体" w:cs="宋体" w:hint="eastAsia"/>
                <w:b/>
                <w:color w:val="0000FF"/>
                <w:sz w:val="20"/>
                <w:szCs w:val="20"/>
                <w:highlight w:val="yellow"/>
              </w:rPr>
            </w:pPr>
          </w:p>
        </w:tc>
        <w:tc>
          <w:tcPr>
            <w:tcW w:w="1732" w:type="dxa"/>
          </w:tcPr>
          <w:p>
            <w:pPr>
              <w:spacing w:before="120" w:beforeLines="50"/>
              <w:jc w:val="center"/>
              <w:rPr>
                <w:rFonts w:ascii="宋体" w:eastAsia="宋体" w:hAnsi="宋体" w:cs="宋体" w:hint="eastAsia"/>
                <w:sz w:val="20"/>
                <w:szCs w:val="20"/>
              </w:rPr>
            </w:pPr>
          </w:p>
        </w:tc>
        <w:tc>
          <w:tcPr>
            <w:tcW w:w="992" w:type="dxa"/>
            <w:vAlign w:val="center"/>
          </w:tcPr>
          <w:p>
            <w:pPr>
              <w:jc w:val="center"/>
              <w:rPr>
                <w:rFonts w:ascii="宋体" w:eastAsia="宋体" w:hAnsi="宋体" w:cs="宋体" w:hint="eastAsia"/>
                <w:sz w:val="20"/>
                <w:szCs w:val="20"/>
              </w:rPr>
            </w:pPr>
          </w:p>
        </w:tc>
      </w:tr>
      <w:tr>
        <w:tblPrEx>
          <w:tblW w:w="9403" w:type="dxa"/>
          <w:jc w:val="center"/>
          <w:tblLayout w:type="fixed"/>
          <w:tblCellMar>
            <w:top w:w="0" w:type="dxa"/>
            <w:left w:w="108" w:type="dxa"/>
            <w:bottom w:w="0" w:type="dxa"/>
            <w:right w:w="108" w:type="dxa"/>
          </w:tblCellMar>
          <w:tblLook w:val="0000"/>
        </w:tblPrEx>
        <w:trPr>
          <w:jc w:val="center"/>
        </w:trPr>
        <w:tc>
          <w:tcPr>
            <w:tcW w:w="602" w:type="dxa"/>
          </w:tcPr>
          <w:p>
            <w:pPr>
              <w:spacing w:line="300" w:lineRule="auto"/>
              <w:jc w:val="center"/>
              <w:rPr>
                <w:rFonts w:ascii="宋体" w:eastAsia="宋体" w:hAnsi="宋体" w:cs="宋体" w:hint="default"/>
                <w:sz w:val="20"/>
                <w:szCs w:val="20"/>
                <w:highlight w:val="none"/>
                <w:lang w:val="en-US" w:eastAsia="zh-CN"/>
              </w:rPr>
            </w:pPr>
            <w:r>
              <w:rPr>
                <w:rFonts w:ascii="宋体" w:eastAsia="宋体" w:hAnsi="宋体" w:cs="宋体" w:hint="eastAsia"/>
                <w:sz w:val="20"/>
                <w:szCs w:val="20"/>
                <w:highlight w:val="none"/>
                <w:lang w:val="en-US" w:eastAsia="zh-CN"/>
              </w:rPr>
              <w:t>2</w:t>
            </w:r>
          </w:p>
        </w:tc>
        <w:tc>
          <w:tcPr>
            <w:tcW w:w="3901" w:type="dxa"/>
          </w:tcPr>
          <w:p>
            <w:pPr>
              <w:spacing w:line="300" w:lineRule="auto"/>
              <w:rPr>
                <w:rFonts w:ascii="宋体" w:eastAsia="宋体" w:hAnsi="宋体" w:cs="宋体" w:hint="eastAsia"/>
                <w:b/>
                <w:color w:val="FF0000"/>
                <w:kern w:val="0"/>
                <w:sz w:val="20"/>
                <w:szCs w:val="20"/>
                <w:highlight w:val="none"/>
              </w:rPr>
            </w:pPr>
            <w:r>
              <w:rPr>
                <w:rFonts w:ascii="宋体" w:eastAsia="宋体" w:hAnsi="宋体" w:cs="宋体" w:hint="eastAsia"/>
                <w:kern w:val="0"/>
                <w:sz w:val="20"/>
                <w:szCs w:val="20"/>
                <w:highlight w:val="none"/>
              </w:rPr>
              <w:t>《第三章 用户需求书：</w:t>
            </w:r>
            <w:r>
              <w:rPr>
                <w:rFonts w:ascii="宋体" w:eastAsia="宋体" w:hAnsi="宋体" w:cs="宋体" w:hint="eastAsia"/>
                <w:kern w:val="0"/>
                <w:sz w:val="20"/>
                <w:szCs w:val="20"/>
                <w:highlight w:val="none"/>
                <w:lang w:val="en-US" w:eastAsia="zh-CN"/>
              </w:rPr>
              <w:t>六</w:t>
            </w:r>
            <w:r>
              <w:rPr>
                <w:rFonts w:ascii="宋体" w:eastAsia="宋体" w:hAnsi="宋体" w:cs="宋体" w:hint="eastAsia"/>
                <w:kern w:val="0"/>
                <w:sz w:val="20"/>
                <w:szCs w:val="20"/>
                <w:highlight w:val="none"/>
              </w:rPr>
              <w:t>、商务</w:t>
            </w:r>
            <w:r>
              <w:rPr>
                <w:rFonts w:ascii="宋体" w:eastAsia="宋体" w:hAnsi="宋体" w:cs="宋体" w:hint="eastAsia"/>
                <w:kern w:val="0"/>
                <w:sz w:val="20"/>
                <w:szCs w:val="20"/>
                <w:highlight w:val="none"/>
                <w:lang w:val="en-US" w:eastAsia="zh-CN"/>
              </w:rPr>
              <w:t>要求</w:t>
            </w:r>
            <w:r>
              <w:rPr>
                <w:rFonts w:ascii="宋体" w:eastAsia="宋体" w:hAnsi="宋体" w:cs="宋体" w:hint="eastAsia"/>
                <w:kern w:val="0"/>
                <w:sz w:val="20"/>
                <w:szCs w:val="20"/>
                <w:highlight w:val="none"/>
              </w:rPr>
              <w:t>》</w:t>
            </w:r>
            <w:r>
              <w:rPr>
                <w:rFonts w:ascii="宋体" w:eastAsia="宋体" w:hAnsi="宋体" w:cs="宋体" w:hint="eastAsia"/>
                <w:b/>
                <w:kern w:val="0"/>
                <w:sz w:val="20"/>
                <w:szCs w:val="20"/>
                <w:highlight w:val="none"/>
              </w:rPr>
              <w:t>“人员配置要求、其他需说明的事”</w:t>
            </w:r>
            <w:r>
              <w:rPr>
                <w:rFonts w:ascii="宋体" w:eastAsia="宋体" w:hAnsi="宋体" w:cs="宋体" w:hint="eastAsia"/>
                <w:b/>
                <w:sz w:val="20"/>
                <w:szCs w:val="20"/>
                <w:highlight w:val="none"/>
              </w:rPr>
              <w:t>中所有非</w:t>
            </w:r>
            <w:r>
              <w:rPr>
                <w:rFonts w:ascii="宋体" w:eastAsia="宋体" w:hAnsi="宋体" w:cs="宋体" w:hint="eastAsia"/>
                <w:b/>
                <w:color w:val="FF0000"/>
                <w:kern w:val="0"/>
                <w:sz w:val="20"/>
                <w:szCs w:val="20"/>
                <w:highlight w:val="none"/>
              </w:rPr>
              <w:t>★</w:t>
            </w:r>
            <w:r>
              <w:rPr>
                <w:rFonts w:ascii="宋体" w:eastAsia="宋体" w:hAnsi="宋体" w:cs="宋体" w:hint="eastAsia"/>
                <w:b/>
                <w:sz w:val="20"/>
                <w:szCs w:val="20"/>
                <w:highlight w:val="none"/>
              </w:rPr>
              <w:t>号</w:t>
            </w:r>
            <w:r>
              <w:rPr>
                <w:rFonts w:ascii="宋体" w:eastAsia="宋体" w:hAnsi="宋体" w:cs="宋体" w:hint="eastAsia"/>
                <w:sz w:val="20"/>
                <w:szCs w:val="20"/>
                <w:highlight w:val="none"/>
              </w:rPr>
              <w:t>条款要求。</w:t>
            </w:r>
          </w:p>
        </w:tc>
        <w:tc>
          <w:tcPr>
            <w:tcW w:w="2176" w:type="dxa"/>
            <w:vAlign w:val="center"/>
          </w:tcPr>
          <w:p>
            <w:pPr>
              <w:rPr>
                <w:rFonts w:ascii="宋体" w:eastAsia="宋体" w:hAnsi="宋体" w:cs="宋体" w:hint="eastAsia"/>
                <w:b/>
                <w:color w:val="0000FF"/>
                <w:sz w:val="20"/>
                <w:szCs w:val="20"/>
                <w:highlight w:val="yellow"/>
              </w:rPr>
            </w:pPr>
          </w:p>
        </w:tc>
        <w:tc>
          <w:tcPr>
            <w:tcW w:w="1732" w:type="dxa"/>
          </w:tcPr>
          <w:p>
            <w:pPr>
              <w:spacing w:before="120" w:beforeLines="50"/>
              <w:jc w:val="center"/>
              <w:rPr>
                <w:rFonts w:ascii="宋体" w:eastAsia="宋体" w:hAnsi="宋体" w:cs="宋体" w:hint="eastAsia"/>
                <w:b/>
                <w:color w:val="0000FF"/>
                <w:sz w:val="20"/>
                <w:szCs w:val="20"/>
                <w:highlight w:val="green"/>
              </w:rPr>
            </w:pPr>
          </w:p>
        </w:tc>
        <w:tc>
          <w:tcPr>
            <w:tcW w:w="992" w:type="dxa"/>
            <w:vAlign w:val="center"/>
          </w:tcPr>
          <w:p>
            <w:pPr>
              <w:jc w:val="center"/>
              <w:rPr>
                <w:rFonts w:ascii="宋体" w:eastAsia="宋体" w:hAnsi="宋体" w:cs="宋体" w:hint="eastAsia"/>
                <w:b/>
                <w:color w:val="0000FF"/>
                <w:sz w:val="20"/>
                <w:szCs w:val="20"/>
                <w:highlight w:val="green"/>
              </w:rPr>
            </w:pPr>
          </w:p>
        </w:tc>
      </w:tr>
    </w:tbl>
    <w:p>
      <w:pPr>
        <w:snapToGrid w:val="0"/>
        <w:rPr>
          <w:rFonts w:ascii="宋体" w:eastAsia="宋体" w:hAnsi="宋体" w:cs="宋体" w:hint="eastAsia"/>
          <w:sz w:val="20"/>
          <w:szCs w:val="20"/>
        </w:rPr>
      </w:pPr>
    </w:p>
    <w:p>
      <w:pPr>
        <w:snapToGrid w:val="0"/>
        <w:rPr>
          <w:rFonts w:ascii="宋体" w:eastAsia="宋体" w:hAnsi="宋体" w:cs="宋体" w:hint="eastAsia"/>
          <w:b/>
          <w:sz w:val="20"/>
          <w:szCs w:val="20"/>
        </w:rPr>
      </w:pPr>
      <w:r>
        <w:rPr>
          <w:rFonts w:ascii="宋体" w:eastAsia="宋体" w:hAnsi="宋体" w:cs="宋体" w:hint="eastAsia"/>
          <w:b/>
          <w:sz w:val="20"/>
          <w:szCs w:val="20"/>
        </w:rPr>
        <w:t>填写说明：</w:t>
      </w:r>
    </w:p>
    <w:p>
      <w:pPr>
        <w:numPr>
          <w:ilvl w:val="0"/>
          <w:numId w:val="0"/>
        </w:numPr>
        <w:snapToGrid w:val="0"/>
        <w:spacing w:after="60" w:afterLines="25" w:line="300" w:lineRule="auto"/>
        <w:ind w:leftChars="0"/>
        <w:rPr>
          <w:rFonts w:ascii="宋体" w:eastAsia="宋体" w:hAnsi="宋体" w:cs="宋体" w:hint="eastAsia"/>
          <w:sz w:val="20"/>
          <w:szCs w:val="20"/>
        </w:rPr>
      </w:pPr>
      <w:r>
        <w:rPr>
          <w:rFonts w:ascii="宋体" w:eastAsia="宋体" w:hAnsi="宋体" w:cs="宋体" w:hint="eastAsia"/>
          <w:sz w:val="20"/>
          <w:szCs w:val="20"/>
          <w:lang w:val="en-US" w:eastAsia="zh-CN"/>
        </w:rPr>
        <w:t>1、</w:t>
      </w:r>
      <w:r>
        <w:rPr>
          <w:rFonts w:ascii="宋体" w:eastAsia="宋体" w:hAnsi="宋体" w:cs="宋体" w:hint="eastAsia"/>
          <w:sz w:val="20"/>
          <w:szCs w:val="20"/>
        </w:rPr>
        <w:t>如投标人完全响应满足本表【招标文件要求】栏中内容的，建议投标人在对应的【投标文件响应】栏中填写“我公司完全响应满足招标文件中此项要求”即可，除招标文件另有注明外，不强制要求逐条列出响应；</w:t>
      </w:r>
    </w:p>
    <w:p>
      <w:pPr>
        <w:numPr>
          <w:ilvl w:val="0"/>
          <w:numId w:val="0"/>
        </w:numPr>
        <w:snapToGrid w:val="0"/>
        <w:spacing w:after="60" w:afterLines="25" w:line="300" w:lineRule="auto"/>
        <w:ind w:leftChars="0"/>
        <w:rPr>
          <w:rFonts w:ascii="宋体" w:eastAsia="宋体" w:hAnsi="宋体" w:cs="宋体" w:hint="eastAsia"/>
          <w:sz w:val="20"/>
          <w:szCs w:val="20"/>
        </w:rPr>
      </w:pPr>
      <w:r>
        <w:rPr>
          <w:rFonts w:ascii="宋体" w:eastAsia="宋体" w:hAnsi="宋体" w:cs="宋体" w:hint="eastAsia"/>
          <w:sz w:val="20"/>
          <w:szCs w:val="20"/>
          <w:lang w:val="en-US" w:eastAsia="zh-CN"/>
        </w:rPr>
        <w:t>2、【偏离情况】一栏填写如实填写“正偏离”、“负偏离”或“无偏离”，其中：“正偏离”表示“投标响应优于招标商务要求”，“负偏离”表示“投标响应不满足招标商务要求”，“无偏离”表示“投标响应与招标商务要求一致”。</w:t>
      </w:r>
    </w:p>
    <w:p>
      <w:pPr>
        <w:numPr>
          <w:ilvl w:val="0"/>
          <w:numId w:val="0"/>
        </w:numPr>
        <w:snapToGrid w:val="0"/>
        <w:spacing w:after="60" w:afterLines="25" w:line="300" w:lineRule="auto"/>
        <w:ind w:leftChars="0"/>
        <w:rPr>
          <w:rFonts w:ascii="宋体" w:eastAsia="宋体" w:hAnsi="宋体" w:cs="Times New Roman"/>
          <w:sz w:val="24"/>
          <w:szCs w:val="24"/>
        </w:rPr>
      </w:pPr>
      <w:r>
        <w:rPr>
          <w:rFonts w:ascii="宋体" w:eastAsia="宋体" w:hAnsi="宋体" w:cs="宋体" w:hint="eastAsia"/>
          <w:sz w:val="20"/>
          <w:szCs w:val="20"/>
          <w:lang w:val="en-US" w:eastAsia="zh-CN"/>
        </w:rPr>
        <w:t>3、</w:t>
      </w:r>
      <w:r>
        <w:rPr>
          <w:rFonts w:ascii="宋体" w:eastAsia="宋体" w:hAnsi="宋体" w:cs="宋体" w:hint="eastAsia"/>
          <w:sz w:val="20"/>
          <w:szCs w:val="20"/>
        </w:rPr>
        <w:t>如投标人响应情况优于或低于招标要求的，应在【投标文件响应】或【说明】栏中作详细说明，如完全满足或符合招标文件要求的则无需说明，参照第1条填写内容即可。评标委员会将根据具体投标响应情况给予是否偏离的认定，并以此认定标准为最终评判标准；</w:t>
      </w:r>
    </w:p>
    <w:p>
      <w:pPr>
        <w:ind w:firstLine="420" w:firstLineChars="200"/>
      </w:pPr>
    </w:p>
    <w:p>
      <w:pPr>
        <w:rPr>
          <w:b/>
          <w:bCs/>
          <w:sz w:val="24"/>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六</w:t>
      </w:r>
      <w:r>
        <w:rPr>
          <w:rFonts w:ascii="黑体" w:eastAsia="黑体" w:hint="eastAsia"/>
          <w:b w:val="0"/>
          <w:kern w:val="0"/>
          <w:sz w:val="24"/>
          <w:szCs w:val="24"/>
        </w:rPr>
        <w:t>、项目服务期满后的服务承诺（格式自定）</w:t>
      </w:r>
    </w:p>
    <w:p>
      <w:pPr>
        <w:pStyle w:val="NormalIndent"/>
        <w:ind w:firstLine="0"/>
        <w:rPr>
          <w:rFonts w:ascii="宋体" w:eastAsia="宋体" w:hAnsi="宋体" w:cs="宋体"/>
          <w:color w:val="FF0000"/>
          <w:sz w:val="24"/>
        </w:rPr>
      </w:pPr>
      <w:r>
        <w:rPr>
          <w:rFonts w:ascii="宋体" w:eastAsia="宋体" w:hAnsi="宋体" w:cs="宋体" w:hint="eastAsia"/>
          <w:color w:val="FF0000"/>
          <w:sz w:val="24"/>
        </w:rPr>
        <w:t>（特别提示：投标人须按本招标文件评标信息中这一评审因素要求，提供证明资料）</w:t>
      </w:r>
    </w:p>
    <w:p>
      <w:pPr>
        <w:pStyle w:val="NormalIndent"/>
        <w:ind w:firstLine="0"/>
        <w:rPr>
          <w:rFonts w:ascii="宋体" w:eastAsia="宋体" w:hAnsi="宋体" w:cs="宋体"/>
          <w:sz w:val="24"/>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七</w:t>
      </w:r>
      <w:r>
        <w:rPr>
          <w:rFonts w:ascii="黑体" w:eastAsia="黑体" w:hint="eastAsia"/>
          <w:b w:val="0"/>
          <w:kern w:val="0"/>
          <w:sz w:val="24"/>
          <w:szCs w:val="24"/>
        </w:rPr>
        <w:t>、违约承诺（格式自定）</w:t>
      </w:r>
    </w:p>
    <w:p>
      <w:pPr>
        <w:pStyle w:val="NormalIndent"/>
        <w:ind w:firstLine="0"/>
        <w:rPr>
          <w:rFonts w:ascii="宋体" w:eastAsia="宋体" w:hAnsi="宋体" w:cs="宋体"/>
          <w:color w:val="FF0000"/>
          <w:sz w:val="24"/>
        </w:rPr>
      </w:pPr>
      <w:r>
        <w:rPr>
          <w:rFonts w:ascii="宋体" w:eastAsia="宋体" w:hAnsi="宋体" w:cs="宋体" w:hint="eastAsia"/>
          <w:color w:val="FF0000"/>
          <w:sz w:val="24"/>
        </w:rPr>
        <w:t>（特别提示：投标人须按本招标文件评标信息中这一评审因素要求，提供证明资料）</w:t>
      </w:r>
    </w:p>
    <w:p>
      <w:pPr>
        <w:pStyle w:val="NormalIndent"/>
        <w:ind w:firstLine="0"/>
        <w:rPr>
          <w:rFonts w:ascii="宋体" w:eastAsia="宋体" w:hAnsi="宋体" w:cs="宋体"/>
          <w:sz w:val="24"/>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八</w:t>
      </w:r>
      <w:r>
        <w:rPr>
          <w:rFonts w:ascii="黑体" w:eastAsia="黑体" w:hint="eastAsia"/>
          <w:b w:val="0"/>
          <w:kern w:val="0"/>
          <w:sz w:val="24"/>
          <w:szCs w:val="24"/>
        </w:rPr>
        <w:t>、拟安排的项目负责人情况（仅限1人）（格式自定）</w:t>
      </w:r>
    </w:p>
    <w:p>
      <w:pPr>
        <w:pStyle w:val="Heading3"/>
        <w:jc w:val="center"/>
        <w:rPr>
          <w:rFonts w:ascii="宋体" w:eastAsia="宋体" w:hAnsi="宋体" w:cs="宋体" w:hint="eastAsia"/>
          <w:color w:val="FF0000"/>
          <w:sz w:val="24"/>
        </w:rPr>
      </w:pPr>
      <w:r>
        <w:rPr>
          <w:rFonts w:ascii="宋体" w:eastAsia="宋体" w:hAnsi="宋体" w:cs="宋体" w:hint="eastAsia"/>
          <w:color w:val="FF0000"/>
          <w:sz w:val="24"/>
        </w:rPr>
        <w:t>（特别提示：投标人须按本招标文件评标信息中这一评审因素要求，提供证明资料）</w:t>
      </w: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九</w:t>
      </w:r>
      <w:r>
        <w:rPr>
          <w:rFonts w:ascii="黑体" w:eastAsia="黑体" w:hint="eastAsia"/>
          <w:b w:val="0"/>
          <w:kern w:val="0"/>
          <w:sz w:val="24"/>
          <w:szCs w:val="24"/>
        </w:rPr>
        <w:t>、拟安排服务团队情况（项目负责人除外）（格式自定）</w:t>
      </w:r>
    </w:p>
    <w:p>
      <w:pPr>
        <w:pStyle w:val="NormalIndent"/>
        <w:ind w:firstLine="0"/>
        <w:rPr>
          <w:rFonts w:ascii="宋体" w:eastAsia="宋体" w:hAnsi="宋体" w:cs="宋体"/>
          <w:color w:val="FF0000"/>
          <w:sz w:val="24"/>
        </w:rPr>
      </w:pPr>
      <w:r>
        <w:rPr>
          <w:rFonts w:ascii="宋体" w:eastAsia="宋体" w:hAnsi="宋体" w:cs="宋体" w:hint="eastAsia"/>
          <w:color w:val="FF0000"/>
          <w:sz w:val="24"/>
        </w:rPr>
        <w:t>（特别提示：投标人须按本招标文件评标信息中这一评审因素要求，提供证明资料）</w:t>
      </w:r>
    </w:p>
    <w:p>
      <w:pPr>
        <w:pStyle w:val="NormalIndent"/>
        <w:ind w:firstLine="0"/>
        <w:rPr>
          <w:rFonts w:ascii="宋体" w:eastAsia="宋体" w:hAnsi="宋体" w:cs="宋体"/>
          <w:color w:val="FF0000"/>
          <w:sz w:val="24"/>
        </w:rPr>
      </w:pPr>
    </w:p>
    <w:p>
      <w:pPr>
        <w:pStyle w:val="Heading3"/>
        <w:jc w:val="center"/>
        <w:rPr>
          <w:rFonts w:ascii="黑体" w:eastAsia="黑体"/>
          <w:b w:val="0"/>
          <w:bCs w:val="0"/>
          <w:sz w:val="24"/>
          <w:szCs w:val="20"/>
        </w:rPr>
      </w:pPr>
      <w:r>
        <w:rPr>
          <w:rFonts w:ascii="黑体" w:eastAsia="黑体" w:hint="eastAsia"/>
          <w:b w:val="0"/>
          <w:bCs w:val="0"/>
          <w:sz w:val="24"/>
          <w:szCs w:val="20"/>
          <w:lang w:val="en-US" w:eastAsia="zh-CN"/>
        </w:rPr>
        <w:t>六</w:t>
      </w:r>
      <w:r>
        <w:rPr>
          <w:rFonts w:ascii="黑体" w:eastAsia="黑体" w:hint="eastAsia"/>
          <w:b w:val="0"/>
          <w:bCs w:val="0"/>
          <w:sz w:val="24"/>
          <w:szCs w:val="20"/>
        </w:rPr>
        <w:t>、</w:t>
      </w:r>
      <w:bookmarkStart w:id="52" w:name="_Hlk72062872"/>
      <w:r>
        <w:rPr>
          <w:rFonts w:ascii="黑体" w:eastAsia="黑体" w:hint="eastAsia"/>
          <w:b w:val="0"/>
          <w:bCs w:val="0"/>
          <w:sz w:val="24"/>
          <w:szCs w:val="20"/>
        </w:rPr>
        <w:t>投标人认为需要加以说明的其他内容</w:t>
      </w:r>
      <w:bookmarkEnd w:id="52"/>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b/>
          <w:bCs/>
          <w:color w:val="auto"/>
          <w:sz w:val="24"/>
          <w:lang w:eastAsia="zh-CN"/>
        </w:rPr>
        <w:t>我</w:t>
      </w:r>
      <w:r>
        <w:rPr>
          <w:rFonts w:ascii="Calibri" w:eastAsia="宋体" w:hAnsi="Calibri" w:cs="Times New Roman" w:hint="eastAsia"/>
          <w:b/>
          <w:bCs/>
          <w:color w:val="auto"/>
          <w:sz w:val="24"/>
          <w:szCs w:val="24"/>
          <w:lang w:val="en-US" w:eastAsia="zh-CN"/>
        </w:rPr>
        <w:t>单位</w:t>
      </w:r>
      <w:r>
        <w:rPr>
          <w:rFonts w:eastAsia="宋体" w:hint="eastAsia"/>
          <w:b/>
          <w:bCs/>
          <w:color w:val="auto"/>
          <w:sz w:val="24"/>
        </w:rPr>
        <w:t>在</w:t>
      </w:r>
      <w:r>
        <w:rPr>
          <w:rFonts w:hint="eastAsia"/>
          <w:b/>
          <w:bCs/>
          <w:color w:val="auto"/>
          <w:sz w:val="24"/>
        </w:rPr>
        <w:t>投标前已充分知悉以下情形为参与政府采购活动时的重大风险事项，并承诺已对下述风险提示事项重点排查，</w:t>
      </w:r>
      <w:r>
        <w:rPr>
          <w:rFonts w:eastAsia="宋体" w:cs="Times New Roman" w:hint="eastAsia"/>
          <w:b/>
          <w:bCs/>
          <w:color w:val="auto"/>
          <w:sz w:val="24"/>
          <w:lang w:val="en-US" w:eastAsia="zh-CN"/>
        </w:rPr>
        <w:t>若存在下述情况，我单位愿意依法承担被记入供应商诚信档案、罚款、取消参与政府采购资格、吊销营业执照等处罚；构成犯罪的，依法承担刑事责任。</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
      <w:tblGrid>
        <w:gridCol w:w="711"/>
        <w:gridCol w:w="7811"/>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Ex>
        <w:trPr>
          <w:trHeight w:val="151"/>
        </w:trPr>
        <w:tc>
          <w:tcPr>
            <w:tcW w:w="711" w:type="dxa"/>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序号</w:t>
            </w:r>
          </w:p>
        </w:tc>
        <w:tc>
          <w:tcPr>
            <w:tcW w:w="7811" w:type="dxa"/>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b/>
                <w:bCs/>
                <w:color w:val="auto"/>
                <w:sz w:val="24"/>
                <w:szCs w:val="24"/>
                <w:highlight w:val="none"/>
                <w:lang w:val="en-US" w:eastAsia="zh-CN"/>
              </w:rPr>
              <w:t>供应商参与投标禁止情形</w:t>
            </w:r>
          </w:p>
        </w:tc>
      </w:tr>
      <w:tr>
        <w:tblPrEx>
          <w:tblW w:w="0" w:type="auto"/>
          <w:tblCellMar>
            <w:top w:w="0" w:type="dxa"/>
            <w:left w:w="108" w:type="dxa"/>
            <w:bottom w:w="0" w:type="dxa"/>
            <w:right w:w="108" w:type="dxa"/>
          </w:tblCellMar>
          <w:tblLook w:val="0000"/>
        </w:tblPrEx>
        <w:tc>
          <w:tcPr>
            <w:tcW w:w="711" w:type="dxa"/>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1</w:t>
            </w:r>
          </w:p>
        </w:tc>
        <w:tc>
          <w:tcPr>
            <w:tcW w:w="781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与其他投标供应商的法定代表人、主要经营负责人、投标授权代表人、项目负责人、主要技术人员为</w:t>
            </w:r>
            <w:r>
              <w:rPr>
                <w:rFonts w:ascii="仿宋_GB2312" w:eastAsia="仿宋_GB2312" w:hAnsi="仿宋_GB2312" w:cs="仿宋_GB2312" w:hint="eastAsia"/>
                <w:b/>
                <w:bCs/>
                <w:color w:val="auto"/>
                <w:sz w:val="24"/>
                <w:szCs w:val="24"/>
                <w:highlight w:val="none"/>
                <w:lang w:val="en-US" w:eastAsia="zh-CN"/>
              </w:rPr>
              <w:t>同一人、属同一单位或者在同一单位缴纳社会保险</w:t>
            </w:r>
            <w:r>
              <w:rPr>
                <w:rFonts w:ascii="仿宋_GB2312" w:eastAsia="仿宋_GB2312" w:hAnsi="仿宋_GB2312" w:cs="仿宋_GB2312" w:hint="eastAsia"/>
                <w:color w:val="auto"/>
                <w:sz w:val="24"/>
                <w:szCs w:val="24"/>
                <w:highlight w:val="none"/>
                <w:lang w:val="en-US" w:eastAsia="zh-CN"/>
              </w:rPr>
              <w:t>。</w:t>
            </w:r>
          </w:p>
        </w:tc>
      </w:tr>
      <w:tr>
        <w:tblPrEx>
          <w:tblW w:w="0" w:type="auto"/>
          <w:tblCellMar>
            <w:top w:w="0" w:type="dxa"/>
            <w:left w:w="108" w:type="dxa"/>
            <w:bottom w:w="0" w:type="dxa"/>
            <w:right w:w="108" w:type="dxa"/>
          </w:tblCellMar>
          <w:tblLook w:val="0000"/>
        </w:tblPrEx>
        <w:trPr>
          <w:trHeight w:val="90"/>
        </w:trPr>
        <w:tc>
          <w:tcPr>
            <w:tcW w:w="711" w:type="dxa"/>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2</w:t>
            </w:r>
          </w:p>
        </w:tc>
        <w:tc>
          <w:tcPr>
            <w:tcW w:w="781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参与本项目政府采购活动时，与其他投标供应商存在单位负责人为</w:t>
            </w:r>
            <w:r>
              <w:rPr>
                <w:rFonts w:ascii="仿宋_GB2312" w:eastAsia="仿宋_GB2312" w:hAnsi="仿宋_GB2312" w:cs="仿宋_GB2312" w:hint="eastAsia"/>
                <w:b/>
                <w:bCs/>
                <w:color w:val="auto"/>
                <w:sz w:val="24"/>
                <w:szCs w:val="24"/>
                <w:highlight w:val="none"/>
                <w:lang w:val="en-US" w:eastAsia="zh-CN"/>
              </w:rPr>
              <w:t>同一人或直接控股、管理关系</w:t>
            </w:r>
            <w:r>
              <w:rPr>
                <w:rFonts w:ascii="仿宋_GB2312" w:eastAsia="仿宋_GB2312" w:hAnsi="仿宋_GB2312" w:cs="仿宋_GB2312" w:hint="eastAsia"/>
                <w:color w:val="auto"/>
                <w:sz w:val="24"/>
                <w:szCs w:val="24"/>
                <w:highlight w:val="none"/>
                <w:lang w:val="en-US" w:eastAsia="zh-CN"/>
              </w:rPr>
              <w:t>。</w:t>
            </w:r>
          </w:p>
        </w:tc>
      </w:tr>
      <w:tr>
        <w:tblPrEx>
          <w:tblW w:w="0" w:type="auto"/>
          <w:tblCellMar>
            <w:top w:w="0" w:type="dxa"/>
            <w:left w:w="108" w:type="dxa"/>
            <w:bottom w:w="0" w:type="dxa"/>
            <w:right w:w="108" w:type="dxa"/>
          </w:tblCellMar>
          <w:tblLook w:val="0000"/>
        </w:tblPrEx>
        <w:tc>
          <w:tcPr>
            <w:tcW w:w="711" w:type="dxa"/>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3</w:t>
            </w:r>
          </w:p>
        </w:tc>
        <w:tc>
          <w:tcPr>
            <w:tcW w:w="781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与其他投标供应商的投标文件或部分投标文件</w:t>
            </w:r>
            <w:r>
              <w:rPr>
                <w:rFonts w:ascii="仿宋_GB2312" w:eastAsia="仿宋_GB2312" w:hAnsi="仿宋_GB2312" w:cs="仿宋_GB2312" w:hint="eastAsia"/>
                <w:b/>
                <w:bCs/>
                <w:color w:val="auto"/>
                <w:sz w:val="24"/>
                <w:szCs w:val="24"/>
                <w:highlight w:val="none"/>
                <w:lang w:val="en-US" w:eastAsia="zh-CN"/>
              </w:rPr>
              <w:t>相互混装或存在非正常一致</w:t>
            </w:r>
            <w:r>
              <w:rPr>
                <w:rFonts w:ascii="仿宋_GB2312" w:eastAsia="仿宋_GB2312" w:hAnsi="仿宋_GB2312" w:cs="仿宋_GB2312" w:hint="eastAsia"/>
                <w:color w:val="auto"/>
                <w:sz w:val="24"/>
                <w:szCs w:val="24"/>
                <w:highlight w:val="none"/>
                <w:lang w:val="en-US" w:eastAsia="zh-CN"/>
              </w:rPr>
              <w:t>。</w:t>
            </w:r>
          </w:p>
        </w:tc>
      </w:tr>
      <w:tr>
        <w:tblPrEx>
          <w:tblW w:w="0" w:type="auto"/>
          <w:tblCellMar>
            <w:top w:w="0" w:type="dxa"/>
            <w:left w:w="108" w:type="dxa"/>
            <w:bottom w:w="0" w:type="dxa"/>
            <w:right w:w="108" w:type="dxa"/>
          </w:tblCellMar>
          <w:tblLook w:val="0000"/>
        </w:tblPrEx>
        <w:tc>
          <w:tcPr>
            <w:tcW w:w="711" w:type="dxa"/>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4</w:t>
            </w:r>
          </w:p>
        </w:tc>
        <w:tc>
          <w:tcPr>
            <w:tcW w:w="781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kern w:val="2"/>
                <w:sz w:val="24"/>
                <w:szCs w:val="24"/>
                <w:highlight w:val="none"/>
                <w:lang w:val="en-US" w:eastAsia="zh-CN" w:bidi="ar-SA"/>
              </w:rPr>
            </w:pPr>
            <w:r>
              <w:rPr>
                <w:rFonts w:ascii="仿宋_GB2312" w:eastAsia="仿宋_GB2312" w:hAnsi="仿宋_GB2312" w:cs="仿宋_GB2312" w:hint="eastAsia"/>
                <w:color w:val="auto"/>
                <w:sz w:val="24"/>
                <w:szCs w:val="24"/>
                <w:highlight w:val="none"/>
                <w:lang w:val="en-US" w:eastAsia="zh-CN"/>
              </w:rPr>
              <w:t>与其他投标供应商的投标文件由</w:t>
            </w:r>
            <w:r>
              <w:rPr>
                <w:rFonts w:ascii="仿宋_GB2312" w:eastAsia="仿宋_GB2312" w:hAnsi="仿宋_GB2312" w:cs="仿宋_GB2312" w:hint="eastAsia"/>
                <w:b/>
                <w:bCs/>
                <w:color w:val="auto"/>
                <w:sz w:val="24"/>
                <w:szCs w:val="24"/>
                <w:highlight w:val="none"/>
                <w:lang w:val="en-US" w:eastAsia="zh-CN"/>
              </w:rPr>
              <w:t>同一单位或者同一人编制</w:t>
            </w:r>
            <w:r>
              <w:rPr>
                <w:rFonts w:ascii="仿宋_GB2312" w:eastAsia="仿宋_GB2312" w:hAnsi="仿宋_GB2312" w:cs="仿宋_GB2312" w:hint="eastAsia"/>
                <w:color w:val="auto"/>
                <w:sz w:val="24"/>
                <w:szCs w:val="24"/>
                <w:highlight w:val="none"/>
                <w:lang w:val="en-US" w:eastAsia="zh-CN"/>
              </w:rPr>
              <w:t>，或者使用</w:t>
            </w:r>
            <w:r>
              <w:rPr>
                <w:rFonts w:ascii="仿宋_GB2312" w:eastAsia="仿宋_GB2312" w:hAnsi="仿宋_GB2312" w:cs="仿宋_GB2312" w:hint="eastAsia"/>
                <w:b/>
                <w:bCs/>
                <w:color w:val="auto"/>
                <w:sz w:val="24"/>
                <w:szCs w:val="24"/>
                <w:highlight w:val="none"/>
                <w:lang w:val="en-US" w:eastAsia="zh-CN"/>
              </w:rPr>
              <w:t>同一设备编制</w:t>
            </w:r>
            <w:r>
              <w:rPr>
                <w:rFonts w:ascii="仿宋_GB2312" w:eastAsia="仿宋_GB2312" w:hAnsi="仿宋_GB2312" w:cs="仿宋_GB2312" w:hint="eastAsia"/>
                <w:color w:val="auto"/>
                <w:sz w:val="24"/>
                <w:szCs w:val="24"/>
                <w:highlight w:val="none"/>
                <w:lang w:val="en-US" w:eastAsia="zh-CN"/>
              </w:rPr>
              <w:t>（“文件制作机器码”“文件创建标识码”一致）。</w:t>
            </w:r>
          </w:p>
        </w:tc>
      </w:tr>
      <w:tr>
        <w:tblPrEx>
          <w:tblW w:w="0" w:type="auto"/>
          <w:tblCellMar>
            <w:top w:w="0" w:type="dxa"/>
            <w:left w:w="108" w:type="dxa"/>
            <w:bottom w:w="0" w:type="dxa"/>
            <w:right w:w="108" w:type="dxa"/>
          </w:tblCellMar>
          <w:tblLook w:val="0000"/>
        </w:tblPrEx>
        <w:trPr>
          <w:trHeight w:val="90"/>
        </w:trPr>
        <w:tc>
          <w:tcPr>
            <w:tcW w:w="711" w:type="dxa"/>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5</w:t>
            </w:r>
          </w:p>
        </w:tc>
        <w:tc>
          <w:tcPr>
            <w:tcW w:w="781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提供</w:t>
            </w:r>
            <w:r>
              <w:rPr>
                <w:rFonts w:ascii="仿宋_GB2312" w:eastAsia="仿宋_GB2312" w:hAnsi="仿宋_GB2312" w:cs="仿宋_GB2312" w:hint="eastAsia"/>
                <w:b/>
                <w:bCs/>
                <w:color w:val="auto"/>
                <w:sz w:val="24"/>
                <w:szCs w:val="24"/>
                <w:highlight w:val="none"/>
                <w:lang w:val="en-US" w:eastAsia="zh-CN"/>
              </w:rPr>
              <w:t>未经出具机构核实</w:t>
            </w:r>
            <w:r>
              <w:rPr>
                <w:rFonts w:ascii="仿宋_GB2312" w:eastAsia="仿宋_GB2312" w:hAnsi="仿宋_GB2312" w:cs="仿宋_GB2312" w:hint="eastAsia"/>
                <w:color w:val="auto"/>
                <w:sz w:val="24"/>
                <w:szCs w:val="24"/>
                <w:highlight w:val="none"/>
                <w:lang w:val="en-US" w:eastAsia="zh-CN"/>
              </w:rPr>
              <w:t>的虚假的检验检测报告、业绩材料、社保缴纳证明、学历学位证书、职称认证证书等材料。</w:t>
            </w:r>
          </w:p>
        </w:tc>
      </w:tr>
      <w:tr>
        <w:tblPrEx>
          <w:tblW w:w="0" w:type="auto"/>
          <w:tblCellMar>
            <w:top w:w="0" w:type="dxa"/>
            <w:left w:w="108" w:type="dxa"/>
            <w:bottom w:w="0" w:type="dxa"/>
            <w:right w:w="108" w:type="dxa"/>
          </w:tblCellMar>
          <w:tblLook w:val="0000"/>
        </w:tblPrEx>
        <w:tc>
          <w:tcPr>
            <w:tcW w:w="711" w:type="dxa"/>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6</w:t>
            </w:r>
          </w:p>
        </w:tc>
        <w:tc>
          <w:tcPr>
            <w:tcW w:w="7811" w:type="dxa"/>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kern w:val="2"/>
                <w:sz w:val="24"/>
                <w:szCs w:val="24"/>
                <w:highlight w:val="none"/>
                <w:lang w:val="en-US" w:eastAsia="zh-CN" w:bidi="ar-SA"/>
              </w:rPr>
            </w:pPr>
            <w:r>
              <w:rPr>
                <w:rFonts w:ascii="仿宋_GB2312" w:eastAsia="仿宋_GB2312" w:hAnsi="仿宋_GB2312" w:cs="仿宋_GB2312" w:hint="eastAsia"/>
                <w:color w:val="auto"/>
                <w:sz w:val="24"/>
                <w:szCs w:val="24"/>
                <w:highlight w:val="none"/>
                <w:lang w:val="en-US" w:eastAsia="zh-CN"/>
              </w:rPr>
              <w:t>擅自将投标密钥或电子营业执照出借他人使用或未妥善保管。</w:t>
            </w:r>
          </w:p>
        </w:tc>
      </w:tr>
    </w:tbl>
    <w:p>
      <w:pPr>
        <w:spacing w:before="120" w:beforeLines="50" w:line="380" w:lineRule="exact"/>
        <w:ind w:firstLine="420" w:firstLineChars="200"/>
        <w:rPr>
          <w:b/>
          <w:color w:val="auto"/>
        </w:rPr>
      </w:pPr>
      <w:r>
        <w:rPr>
          <w:rFonts w:hint="eastAsia"/>
          <w:b/>
          <w:color w:val="auto"/>
        </w:rPr>
        <w:t>一、</w:t>
      </w:r>
      <w:r>
        <w:rPr>
          <w:rFonts w:hint="eastAsia"/>
          <w:b/>
          <w:color w:val="auto"/>
          <w:lang w:eastAsia="zh-CN"/>
        </w:rPr>
        <w:t>我</w:t>
      </w:r>
      <w:r>
        <w:rPr>
          <w:rFonts w:hint="eastAsia"/>
          <w:b/>
          <w:color w:val="auto"/>
          <w:lang w:val="en-US" w:eastAsia="zh-CN"/>
        </w:rPr>
        <w:t>单位</w:t>
      </w:r>
      <w:r>
        <w:rPr>
          <w:rFonts w:hint="eastAsia"/>
          <w:b/>
          <w:color w:val="auto"/>
        </w:rPr>
        <w:t>已充分知悉“隐瞒真实情况，提供虚假资料”的法定情形，包括但不限于：</w:t>
      </w:r>
    </w:p>
    <w:p>
      <w:pPr>
        <w:spacing w:beforeLines="0" w:line="380" w:lineRule="exact"/>
        <w:ind w:firstLine="420" w:firstLineChars="200"/>
        <w:rPr>
          <w:color w:val="auto"/>
        </w:rPr>
      </w:pPr>
      <w:r>
        <w:rPr>
          <w:rFonts w:hint="eastAsia"/>
          <w:color w:val="auto"/>
        </w:rPr>
        <w:t>（一）通过转让或者租借等方式从其他单位获取资格或者资质证书投标的</w:t>
      </w:r>
      <w:r>
        <w:rPr>
          <w:rFonts w:hint="eastAsia"/>
          <w:color w:val="auto"/>
          <w:highlight w:val="none"/>
        </w:rPr>
        <w:t>。</w:t>
      </w:r>
    </w:p>
    <w:p>
      <w:pPr>
        <w:spacing w:beforeLines="0" w:line="380" w:lineRule="exact"/>
        <w:ind w:firstLine="420" w:firstLineChars="200"/>
        <w:rPr>
          <w:color w:val="auto"/>
        </w:rPr>
      </w:pPr>
      <w:r>
        <w:rPr>
          <w:rFonts w:hint="eastAsia"/>
          <w:color w:val="auto"/>
        </w:rPr>
        <w:t>（二）由其他单位或者其他单位负责人在投标供应商编制的投标文件上加盖印章或者签字的。</w:t>
      </w:r>
    </w:p>
    <w:p>
      <w:pPr>
        <w:spacing w:beforeLines="0" w:line="380" w:lineRule="exact"/>
        <w:ind w:firstLine="420" w:firstLineChars="200"/>
        <w:rPr>
          <w:color w:val="auto"/>
        </w:rPr>
      </w:pPr>
      <w:r>
        <w:rPr>
          <w:rFonts w:hint="eastAsia"/>
          <w:color w:val="auto"/>
        </w:rPr>
        <w:t>（三）项目负责人或者主要技术人员不是本单位人员的。</w:t>
      </w:r>
    </w:p>
    <w:p>
      <w:pPr>
        <w:spacing w:beforeLines="0" w:line="380" w:lineRule="exact"/>
        <w:ind w:firstLine="420" w:firstLineChars="200"/>
        <w:rPr>
          <w:color w:val="auto"/>
        </w:rPr>
      </w:pPr>
      <w:r>
        <w:rPr>
          <w:rFonts w:hint="eastAsia"/>
          <w:color w:val="auto"/>
        </w:rPr>
        <w:t>（四）投标保证金不是从投标供应商基本账户转出的。</w:t>
      </w:r>
    </w:p>
    <w:p>
      <w:pPr>
        <w:spacing w:beforeLines="0" w:line="380" w:lineRule="exact"/>
        <w:ind w:firstLine="420" w:firstLineChars="200"/>
        <w:rPr>
          <w:color w:val="auto"/>
        </w:rPr>
      </w:pPr>
      <w:r>
        <w:rPr>
          <w:rFonts w:hint="eastAsia"/>
          <w:color w:val="auto"/>
        </w:rPr>
        <w:t>（五）其他隐瞒真实情况、提供虚假资料的行为。</w:t>
      </w:r>
    </w:p>
    <w:p>
      <w:pPr>
        <w:spacing w:beforeLines="0" w:line="380" w:lineRule="exact"/>
        <w:ind w:firstLine="420" w:firstLineChars="200"/>
        <w:rPr>
          <w:b/>
          <w:color w:val="auto"/>
        </w:rPr>
      </w:pPr>
      <w:r>
        <w:rPr>
          <w:rFonts w:hint="eastAsia"/>
          <w:b/>
          <w:color w:val="auto"/>
        </w:rPr>
        <w:t>二、</w:t>
      </w:r>
      <w:r>
        <w:rPr>
          <w:rFonts w:hint="eastAsia"/>
          <w:b/>
          <w:color w:val="auto"/>
          <w:lang w:eastAsia="zh-CN"/>
        </w:rPr>
        <w:t>我</w:t>
      </w:r>
      <w:r>
        <w:rPr>
          <w:rFonts w:hint="eastAsia"/>
          <w:b/>
          <w:color w:val="auto"/>
          <w:lang w:val="en-US" w:eastAsia="zh-CN"/>
        </w:rPr>
        <w:t>单位</w:t>
      </w:r>
      <w:r>
        <w:rPr>
          <w:rFonts w:hint="eastAsia"/>
          <w:b/>
          <w:color w:val="auto"/>
        </w:rPr>
        <w:t>已充分知悉“与其他采购参加人串通投标”的法定情形，包括但不限于：</w:t>
      </w:r>
    </w:p>
    <w:p>
      <w:pPr>
        <w:spacing w:beforeLines="0" w:line="380" w:lineRule="exact"/>
        <w:ind w:firstLine="420" w:firstLineChars="200"/>
        <w:rPr>
          <w:color w:val="auto"/>
        </w:rPr>
      </w:pPr>
      <w:r>
        <w:rPr>
          <w:rFonts w:hint="eastAsia"/>
          <w:color w:val="auto"/>
        </w:rPr>
        <w:t>（一）投标供应商之间相互约定给予未中标的供应商利益补偿。</w:t>
      </w:r>
    </w:p>
    <w:p>
      <w:pPr>
        <w:spacing w:beforeLines="0" w:line="380" w:lineRule="exact"/>
        <w:ind w:firstLine="420" w:firstLineChars="200"/>
        <w:rPr>
          <w:color w:val="auto"/>
        </w:rPr>
      </w:pPr>
      <w:r>
        <w:rPr>
          <w:rFonts w:hint="eastAsia"/>
          <w:color w:val="auto"/>
        </w:rPr>
        <w:t>（二）不同投标供应商的法定代表人、主要经营负责人、项目投标授权代表人、项目负责人、主要技术人员为同一人、属同一单位或者在同一单位缴纳社会保险。</w:t>
      </w:r>
    </w:p>
    <w:p>
      <w:pPr>
        <w:spacing w:beforeLines="0" w:line="340" w:lineRule="exact"/>
        <w:ind w:firstLine="420" w:firstLineChars="200"/>
        <w:rPr>
          <w:color w:val="auto"/>
        </w:rPr>
      </w:pPr>
      <w:r>
        <w:rPr>
          <w:rFonts w:hint="eastAsia"/>
          <w:color w:val="auto"/>
        </w:rPr>
        <w:t>（三）不同投标供应商的投标文件由同一单位或者同一人编制，或者由同一人分阶段参与编制的。</w:t>
      </w:r>
    </w:p>
    <w:p>
      <w:pPr>
        <w:spacing w:beforeLines="0" w:line="340" w:lineRule="exact"/>
        <w:ind w:firstLine="420" w:firstLineChars="200"/>
        <w:rPr>
          <w:color w:val="auto"/>
        </w:rPr>
      </w:pPr>
      <w:r>
        <w:rPr>
          <w:rFonts w:hint="eastAsia"/>
          <w:color w:val="auto"/>
        </w:rPr>
        <w:t>（四）不同投标供应商的投标文件或部分投标文件相互混装。</w:t>
      </w:r>
    </w:p>
    <w:p>
      <w:pPr>
        <w:spacing w:beforeLines="0" w:line="340" w:lineRule="exact"/>
        <w:ind w:firstLine="420" w:firstLineChars="200"/>
        <w:rPr>
          <w:color w:val="auto"/>
        </w:rPr>
      </w:pPr>
      <w:r>
        <w:rPr>
          <w:rFonts w:hint="eastAsia"/>
          <w:color w:val="auto"/>
        </w:rPr>
        <w:t>（五）不同投标供应商的投标文件内容存在非正常一致。</w:t>
      </w:r>
    </w:p>
    <w:p>
      <w:pPr>
        <w:spacing w:beforeLines="0" w:line="340" w:lineRule="exact"/>
        <w:ind w:firstLine="420" w:firstLineChars="200"/>
        <w:rPr>
          <w:color w:val="auto"/>
        </w:rPr>
      </w:pPr>
      <w:r>
        <w:rPr>
          <w:rFonts w:hint="eastAsia"/>
          <w:color w:val="auto"/>
        </w:rPr>
        <w:t>（六）由同一单位工作人员为两家以上（含两家）供应商进行同一项投标活动的。</w:t>
      </w:r>
    </w:p>
    <w:p>
      <w:pPr>
        <w:spacing w:beforeLines="0" w:line="340" w:lineRule="exact"/>
        <w:ind w:firstLine="420" w:firstLineChars="200"/>
        <w:rPr>
          <w:color w:val="auto"/>
        </w:rPr>
      </w:pPr>
      <w:r>
        <w:rPr>
          <w:rFonts w:hint="eastAsia"/>
          <w:color w:val="auto"/>
        </w:rPr>
        <w:t>（七）不同投标人的投标报价呈规律性差异。</w:t>
      </w:r>
    </w:p>
    <w:p>
      <w:pPr>
        <w:spacing w:beforeLines="0" w:line="340" w:lineRule="exact"/>
        <w:ind w:firstLine="420" w:firstLineChars="200"/>
        <w:rPr>
          <w:color w:val="auto"/>
        </w:rPr>
      </w:pPr>
      <w:r>
        <w:rPr>
          <w:rFonts w:hint="eastAsia"/>
          <w:color w:val="auto"/>
        </w:rPr>
        <w:t>（八）不同投标人的投标保证金从同一单位或者个人的账户转出。</w:t>
      </w:r>
    </w:p>
    <w:p>
      <w:pPr>
        <w:spacing w:beforeLines="0" w:line="340" w:lineRule="exact"/>
        <w:ind w:firstLine="420" w:firstLineChars="200"/>
        <w:rPr>
          <w:color w:val="auto"/>
        </w:rPr>
      </w:pPr>
      <w:r>
        <w:rPr>
          <w:rFonts w:hint="eastAsia"/>
          <w:color w:val="auto"/>
        </w:rPr>
        <w:t>（九）主管部门依照法律、法规认定的其他情形。</w:t>
      </w:r>
    </w:p>
    <w:p>
      <w:pPr>
        <w:spacing w:beforeLines="0" w:line="340" w:lineRule="exact"/>
        <w:ind w:firstLine="420" w:firstLineChars="200"/>
        <w:rPr>
          <w:b/>
          <w:color w:val="auto"/>
        </w:rPr>
      </w:pPr>
      <w:r>
        <w:rPr>
          <w:rFonts w:hint="eastAsia"/>
          <w:b/>
          <w:color w:val="auto"/>
        </w:rPr>
        <w:t>三、</w:t>
      </w:r>
      <w:r>
        <w:rPr>
          <w:rFonts w:hint="eastAsia"/>
          <w:b/>
          <w:color w:val="auto"/>
          <w:lang w:eastAsia="zh-CN"/>
        </w:rPr>
        <w:t>我</w:t>
      </w:r>
      <w:r>
        <w:rPr>
          <w:rFonts w:hint="eastAsia"/>
          <w:b/>
          <w:color w:val="auto"/>
          <w:lang w:val="en-US" w:eastAsia="zh-CN"/>
        </w:rPr>
        <w:t>单位</w:t>
      </w:r>
      <w:r>
        <w:rPr>
          <w:rFonts w:hint="eastAsia"/>
          <w:b/>
          <w:color w:val="auto"/>
        </w:rPr>
        <w:t>已充分知悉下列情形</w:t>
      </w:r>
      <w:r>
        <w:rPr>
          <w:rFonts w:hint="eastAsia"/>
          <w:b/>
          <w:color w:val="auto"/>
          <w:lang w:eastAsia="zh-CN"/>
        </w:rPr>
        <w:t>存在</w:t>
      </w:r>
      <w:r>
        <w:rPr>
          <w:rFonts w:hint="eastAsia"/>
          <w:b/>
          <w:color w:val="auto"/>
        </w:rPr>
        <w:t>法律风险，在投标前已对相关风险事项进行排</w:t>
      </w:r>
      <w:r>
        <w:rPr>
          <w:rFonts w:hint="eastAsia"/>
          <w:b/>
          <w:color w:val="auto"/>
          <w:highlight w:val="none"/>
        </w:rPr>
        <w:t>查。</w:t>
      </w:r>
    </w:p>
    <w:p>
      <w:pPr>
        <w:spacing w:beforeLines="0" w:line="340" w:lineRule="exact"/>
        <w:ind w:firstLine="420" w:firstLineChars="200"/>
        <w:rPr>
          <w:b/>
          <w:color w:val="auto"/>
        </w:rPr>
      </w:pPr>
      <w:r>
        <w:rPr>
          <w:rFonts w:hint="eastAsia"/>
          <w:color w:val="auto"/>
        </w:rPr>
        <w:t>（一）对于从其他主体获取的投标资料，</w:t>
      </w:r>
      <w:r>
        <w:rPr>
          <w:rFonts w:hint="eastAsia"/>
          <w:color w:val="auto"/>
          <w:lang w:eastAsia="zh-CN"/>
        </w:rPr>
        <w:t>我</w:t>
      </w:r>
      <w:r>
        <w:rPr>
          <w:rFonts w:hint="eastAsia"/>
          <w:color w:val="auto"/>
          <w:lang w:val="en-US" w:eastAsia="zh-CN"/>
        </w:rPr>
        <w:t>单位</w:t>
      </w:r>
      <w:r>
        <w:rPr>
          <w:rFonts w:hint="eastAsia"/>
          <w:color w:val="auto"/>
        </w:rPr>
        <w:t>应审慎核查，确保</w:t>
      </w:r>
      <w:r>
        <w:rPr>
          <w:rFonts w:hint="eastAsia"/>
          <w:color w:val="auto"/>
          <w:lang w:eastAsia="zh-CN"/>
        </w:rPr>
        <w:t>其</w:t>
      </w:r>
      <w:r>
        <w:rPr>
          <w:rFonts w:hint="eastAsia"/>
          <w:color w:val="auto"/>
        </w:rPr>
        <w:t>真实性。</w:t>
      </w:r>
      <w:r>
        <w:rPr>
          <w:rFonts w:hint="eastAsia"/>
          <w:b/>
          <w:color w:val="auto"/>
        </w:rPr>
        <w:t>如主管部门查实投标文件中存在虚假资料的，无论相关资料是否由第三方或本公司员工提供，均不影响主管部门对供应商存在“隐瞒真实情况，提供虚假资料”违法行为的认定。</w:t>
      </w:r>
    </w:p>
    <w:p>
      <w:pPr>
        <w:spacing w:beforeLines="0" w:line="340" w:lineRule="exact"/>
        <w:ind w:firstLine="420" w:firstLineChars="200"/>
        <w:rPr>
          <w:color w:val="auto"/>
        </w:rPr>
      </w:pPr>
      <w:r>
        <w:rPr>
          <w:rFonts w:hint="eastAsia"/>
          <w:color w:val="auto"/>
        </w:rPr>
        <w:t>（二）对于涉及国家机关出具的公文、证件、证明材料等文件，一旦涉嫌虚假，经查实，主管部门将依法从严处理，并移送有关部门追究法律责任；涉嫌犯罪的，移送司法机关</w:t>
      </w:r>
      <w:r>
        <w:rPr>
          <w:rFonts w:hint="eastAsia"/>
          <w:color w:val="auto"/>
          <w:lang w:eastAsia="zh-CN"/>
        </w:rPr>
        <w:t>处理</w:t>
      </w:r>
      <w:r>
        <w:rPr>
          <w:rFonts w:hint="eastAsia"/>
          <w:color w:val="auto"/>
        </w:rPr>
        <w:t>。</w:t>
      </w:r>
    </w:p>
    <w:p>
      <w:pPr>
        <w:spacing w:beforeLines="0" w:line="340" w:lineRule="exact"/>
        <w:ind w:firstLine="420" w:firstLineChars="200"/>
        <w:rPr>
          <w:color w:val="auto"/>
        </w:rPr>
      </w:pPr>
      <w:r>
        <w:rPr>
          <w:rFonts w:hint="eastAsia"/>
          <w:color w:val="auto"/>
        </w:rPr>
        <w:t>（</w:t>
      </w:r>
      <w:r>
        <w:rPr>
          <w:rFonts w:hint="eastAsia"/>
          <w:color w:val="auto"/>
          <w:lang w:eastAsia="zh-CN"/>
        </w:rPr>
        <w:t>三</w:t>
      </w:r>
      <w:r>
        <w:rPr>
          <w:rFonts w:hint="eastAsia"/>
          <w:color w:val="auto"/>
        </w:rPr>
        <w:t>）</w:t>
      </w:r>
      <w:r>
        <w:rPr>
          <w:rFonts w:hint="eastAsia"/>
          <w:color w:val="auto"/>
          <w:lang w:eastAsia="zh-CN"/>
        </w:rPr>
        <w:t>我</w:t>
      </w:r>
      <w:r>
        <w:rPr>
          <w:rFonts w:hint="eastAsia"/>
          <w:color w:val="auto"/>
          <w:lang w:val="en-US" w:eastAsia="zh-CN"/>
        </w:rPr>
        <w:t>单位</w:t>
      </w:r>
      <w:r>
        <w:rPr>
          <w:rFonts w:hint="eastAsia"/>
          <w:color w:val="auto"/>
        </w:rPr>
        <w:t>对投标电子密钥</w:t>
      </w:r>
      <w:r>
        <w:rPr>
          <w:rFonts w:hint="eastAsia"/>
          <w:color w:val="auto"/>
          <w:lang w:eastAsia="zh-CN"/>
        </w:rPr>
        <w:t>或</w:t>
      </w:r>
      <w:r>
        <w:rPr>
          <w:rFonts w:hint="eastAsia"/>
          <w:color w:val="auto"/>
          <w:lang w:val="en-US" w:eastAsia="zh-CN"/>
        </w:rPr>
        <w:t>电子营业执照</w:t>
      </w:r>
      <w:r>
        <w:rPr>
          <w:rFonts w:hint="eastAsia"/>
          <w:color w:val="auto"/>
        </w:rPr>
        <w:t>负有妥善保管、及时变更和续期等主体责任</w:t>
      </w:r>
      <w:r>
        <w:rPr>
          <w:rFonts w:hint="eastAsia"/>
          <w:color w:val="auto"/>
          <w:lang w:eastAsia="zh-CN"/>
        </w:rPr>
        <w:t>；</w:t>
      </w:r>
      <w:r>
        <w:rPr>
          <w:rFonts w:hint="eastAsia"/>
          <w:color w:val="auto"/>
        </w:rPr>
        <w:t>使用电子密钥</w:t>
      </w:r>
      <w:r>
        <w:rPr>
          <w:rFonts w:hint="eastAsia"/>
          <w:color w:val="auto"/>
          <w:lang w:eastAsia="zh-CN"/>
        </w:rPr>
        <w:t>或</w:t>
      </w:r>
      <w:r>
        <w:rPr>
          <w:rFonts w:hint="eastAsia"/>
          <w:color w:val="auto"/>
          <w:lang w:val="en-US" w:eastAsia="zh-CN"/>
        </w:rPr>
        <w:t>电子营业执照</w:t>
      </w:r>
      <w:r>
        <w:rPr>
          <w:rFonts w:hint="eastAsia"/>
          <w:color w:val="auto"/>
        </w:rPr>
        <w:t>在深圳政府采购网站进行的活动，均具有法律效力，须承担相应的法律后果。</w:t>
      </w:r>
      <w:r>
        <w:rPr>
          <w:rFonts w:hint="eastAsia"/>
          <w:color w:val="auto"/>
          <w:lang w:eastAsia="zh-CN"/>
        </w:rPr>
        <w:t>若</w:t>
      </w:r>
      <w:r>
        <w:rPr>
          <w:rFonts w:hint="eastAsia"/>
          <w:b/>
          <w:bCs/>
          <w:color w:val="auto"/>
        </w:rPr>
        <w:t>擅自将投标密钥</w:t>
      </w:r>
      <w:r>
        <w:rPr>
          <w:rFonts w:hint="eastAsia"/>
          <w:b/>
          <w:bCs/>
          <w:color w:val="auto"/>
          <w:lang w:eastAsia="zh-CN"/>
        </w:rPr>
        <w:t>或</w:t>
      </w:r>
      <w:r>
        <w:rPr>
          <w:rFonts w:hint="eastAsia"/>
          <w:b/>
          <w:bCs/>
          <w:color w:val="auto"/>
          <w:lang w:val="en-US" w:eastAsia="zh-CN"/>
        </w:rPr>
        <w:t>电子营业执照</w:t>
      </w:r>
      <w:r>
        <w:rPr>
          <w:rFonts w:hint="eastAsia"/>
          <w:b/>
          <w:bCs/>
          <w:color w:val="auto"/>
        </w:rPr>
        <w:t>出借他人使用所造成的法律后果，由</w:t>
      </w:r>
      <w:r>
        <w:rPr>
          <w:rFonts w:hint="eastAsia"/>
          <w:b/>
          <w:bCs/>
          <w:color w:val="auto"/>
          <w:lang w:eastAsia="zh-CN"/>
        </w:rPr>
        <w:t>我</w:t>
      </w:r>
      <w:r>
        <w:rPr>
          <w:rFonts w:hint="eastAsia"/>
          <w:b/>
          <w:bCs/>
          <w:color w:val="auto"/>
          <w:lang w:val="en-US" w:eastAsia="zh-CN"/>
        </w:rPr>
        <w:t>单位</w:t>
      </w:r>
      <w:r>
        <w:rPr>
          <w:rFonts w:hint="eastAsia"/>
          <w:b/>
          <w:bCs/>
          <w:color w:val="auto"/>
        </w:rPr>
        <w:t>自行承担</w:t>
      </w:r>
      <w:r>
        <w:rPr>
          <w:rFonts w:hint="eastAsia"/>
          <w:color w:val="auto"/>
        </w:rPr>
        <w:t>。</w:t>
      </w:r>
    </w:p>
    <w:p>
      <w:pPr>
        <w:spacing w:beforeLines="0" w:line="340" w:lineRule="exact"/>
        <w:ind w:firstLine="420" w:firstLineChars="200"/>
        <w:rPr>
          <w:b/>
          <w:color w:val="auto"/>
        </w:rPr>
      </w:pPr>
      <w:r>
        <w:rPr>
          <w:rFonts w:hint="eastAsia"/>
          <w:b/>
          <w:color w:val="auto"/>
        </w:rPr>
        <w:t>四、</w:t>
      </w:r>
      <w:r>
        <w:rPr>
          <w:rFonts w:hint="eastAsia"/>
          <w:b/>
          <w:color w:val="auto"/>
          <w:lang w:eastAsia="zh-CN"/>
        </w:rPr>
        <w:t>我</w:t>
      </w:r>
      <w:r>
        <w:rPr>
          <w:rFonts w:hint="eastAsia"/>
          <w:b/>
          <w:color w:val="auto"/>
          <w:lang w:val="en-US" w:eastAsia="zh-CN"/>
        </w:rPr>
        <w:t>单位</w:t>
      </w:r>
      <w:r>
        <w:rPr>
          <w:rFonts w:hint="eastAsia"/>
          <w:b/>
          <w:color w:val="auto"/>
        </w:rPr>
        <w:t>已充分知悉政府采购违法、违规行为的法律</w:t>
      </w:r>
      <w:r>
        <w:rPr>
          <w:rFonts w:hint="eastAsia"/>
          <w:b/>
          <w:color w:val="auto"/>
          <w:highlight w:val="none"/>
        </w:rPr>
        <w:t>后果。</w:t>
      </w:r>
    </w:p>
    <w:p>
      <w:pPr>
        <w:spacing w:beforeLines="0" w:line="340" w:lineRule="exact"/>
        <w:ind w:firstLine="420" w:firstLineChars="200"/>
        <w:rPr>
          <w:color w:val="auto"/>
          <w:highlight w:val="none"/>
        </w:rPr>
      </w:pPr>
      <w:r>
        <w:rPr>
          <w:rFonts w:hint="eastAsia"/>
          <w:color w:val="auto"/>
        </w:rPr>
        <w:t>经查实，若</w:t>
      </w:r>
      <w:r>
        <w:rPr>
          <w:rFonts w:hint="eastAsia"/>
          <w:color w:val="auto"/>
          <w:lang w:eastAsia="zh-CN"/>
        </w:rPr>
        <w:t>我</w:t>
      </w:r>
      <w:r>
        <w:rPr>
          <w:rFonts w:hint="eastAsia"/>
          <w:color w:val="auto"/>
          <w:lang w:val="en-US" w:eastAsia="zh-CN"/>
        </w:rPr>
        <w:t>单位</w:t>
      </w:r>
      <w:r>
        <w:rPr>
          <w:rFonts w:hint="eastAsia"/>
          <w:color w:val="auto"/>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hint="eastAsia"/>
          <w:color w:val="auto"/>
          <w:highlight w:val="none"/>
        </w:rPr>
        <w:t>分之二十以上千分之三十以下罚款，由市场监管部门依法吊销营业执照。</w:t>
      </w:r>
    </w:p>
    <w:p>
      <w:pPr>
        <w:ind w:firstLine="420" w:firstLineChars="200"/>
        <w:rPr>
          <w:highlight w:val="yellow"/>
        </w:rPr>
      </w:pPr>
      <w:r>
        <w:rPr>
          <w:rFonts w:hint="eastAsia"/>
          <w:color w:val="auto"/>
          <w:highlight w:val="yellow"/>
        </w:rPr>
        <w:t>以下文字请投标供应商抄写并确认：“</w:t>
      </w:r>
      <w:r>
        <w:rPr>
          <w:rFonts w:hint="eastAsia"/>
          <w:color w:val="auto"/>
          <w:highlight w:val="yellow"/>
          <w:lang w:eastAsia="zh-CN"/>
        </w:rPr>
        <w:t>我</w:t>
      </w:r>
      <w:r>
        <w:rPr>
          <w:rFonts w:hint="eastAsia"/>
          <w:color w:val="auto"/>
          <w:highlight w:val="yellow"/>
          <w:lang w:val="en-US" w:eastAsia="zh-CN"/>
        </w:rPr>
        <w:t>单位</w:t>
      </w:r>
      <w:r>
        <w:rPr>
          <w:rFonts w:hint="eastAsia"/>
          <w:color w:val="auto"/>
          <w:highlight w:val="yellow"/>
        </w:rPr>
        <w:t>已仔细阅读《政府采购违法行为风险知悉确认书》，充分知悉违法行为的法律后果，并承诺将严谨、诚信、依法依规参与政府采购活动”。</w:t>
      </w:r>
    </w:p>
    <w:tbl>
      <w:tblPr>
        <w:tblStyle w:val="14"/>
        <w:tblW w:w="8529"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Look w:val="0000"/>
      </w:tblPr>
      <w:tblGrid>
        <w:gridCol w:w="8529"/>
      </w:tblGrid>
      <w:tr>
        <w:tblPrEx>
          <w:tblW w:w="8529"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Look w:val="0000"/>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eastAsia="宋体" w:hAnsi="宋体"/>
                <w:spacing w:val="-4"/>
                <w:kern w:val="0"/>
                <w:szCs w:val="21"/>
              </w:rPr>
            </w:pPr>
          </w:p>
        </w:tc>
      </w:tr>
      <w:tr>
        <w:tblPrEx>
          <w:tblW w:w="8529" w:type="dxa"/>
          <w:tblLayout w:type="fixed"/>
          <w:tblCellMar>
            <w:top w:w="0" w:type="dxa"/>
            <w:left w:w="108" w:type="dxa"/>
            <w:bottom w:w="0" w:type="dxa"/>
            <w:right w:w="108" w:type="dxa"/>
          </w:tblCellMar>
          <w:tblLook w:val="0000"/>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eastAsia="宋体" w:hAnsi="宋体"/>
                <w:spacing w:val="-4"/>
                <w:kern w:val="0"/>
                <w:szCs w:val="21"/>
              </w:rPr>
            </w:pPr>
          </w:p>
        </w:tc>
      </w:tr>
      <w:tr>
        <w:tblPrEx>
          <w:tblW w:w="8529" w:type="dxa"/>
          <w:tblLayout w:type="fixed"/>
          <w:tblCellMar>
            <w:top w:w="0" w:type="dxa"/>
            <w:left w:w="108" w:type="dxa"/>
            <w:bottom w:w="0" w:type="dxa"/>
            <w:right w:w="108" w:type="dxa"/>
          </w:tblCellMar>
          <w:tblLook w:val="0000"/>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eastAsia="宋体" w:hAnsi="宋体"/>
                <w:spacing w:val="-4"/>
                <w:kern w:val="0"/>
                <w:szCs w:val="21"/>
              </w:rPr>
            </w:pPr>
          </w:p>
        </w:tc>
      </w:tr>
      <w:tr>
        <w:tblPrEx>
          <w:tblW w:w="8529" w:type="dxa"/>
          <w:tblLayout w:type="fixed"/>
          <w:tblCellMar>
            <w:top w:w="0" w:type="dxa"/>
            <w:left w:w="108" w:type="dxa"/>
            <w:bottom w:w="0" w:type="dxa"/>
            <w:right w:w="108" w:type="dxa"/>
          </w:tblCellMar>
          <w:tblLook w:val="0000"/>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eastAsia="宋体" w:hAnsi="宋体"/>
                <w:spacing w:val="-4"/>
                <w:kern w:val="0"/>
                <w:szCs w:val="21"/>
              </w:rPr>
            </w:pPr>
          </w:p>
        </w:tc>
      </w:tr>
    </w:tbl>
    <w:p>
      <w:pPr>
        <w:widowControl/>
        <w:wordWrap w:val="0"/>
        <w:autoSpaceDE w:val="0"/>
        <w:autoSpaceDN w:val="0"/>
        <w:spacing w:beforeLines="0" w:line="340" w:lineRule="exact"/>
        <w:ind w:right="808" w:firstLine="420" w:firstLineChars="200"/>
        <w:jc w:val="right"/>
        <w:rPr>
          <w:rFonts w:ascii="宋体" w:eastAsia="宋体" w:hAnsi="宋体"/>
          <w:color w:val="auto"/>
          <w:spacing w:val="-4"/>
          <w:kern w:val="0"/>
          <w:szCs w:val="21"/>
          <w:u w:val="single"/>
        </w:rPr>
      </w:pPr>
      <w:r>
        <w:rPr>
          <w:rFonts w:ascii="宋体" w:eastAsia="宋体" w:hAnsi="宋体" w:hint="eastAsia"/>
          <w:color w:val="auto"/>
          <w:spacing w:val="-4"/>
          <w:kern w:val="0"/>
          <w:szCs w:val="21"/>
          <w:lang w:eastAsia="zh-CN"/>
        </w:rPr>
        <w:t>单位</w:t>
      </w:r>
      <w:r>
        <w:rPr>
          <w:rFonts w:ascii="宋体" w:eastAsia="宋体" w:hAnsi="宋体" w:hint="eastAsia"/>
          <w:color w:val="auto"/>
          <w:spacing w:val="-4"/>
          <w:kern w:val="0"/>
          <w:szCs w:val="21"/>
        </w:rPr>
        <w:t>负责人签名：</w:t>
      </w:r>
      <w:r>
        <w:rPr>
          <w:rFonts w:ascii="宋体" w:eastAsia="宋体" w:hAnsi="宋体" w:hint="eastAsia"/>
          <w:color w:val="auto"/>
          <w:spacing w:val="-4"/>
          <w:kern w:val="0"/>
          <w:szCs w:val="21"/>
          <w:u w:val="single"/>
        </w:rPr>
        <w:t xml:space="preserve">              </w:t>
      </w:r>
    </w:p>
    <w:p>
      <w:pPr>
        <w:widowControl/>
        <w:wordWrap w:val="0"/>
        <w:autoSpaceDE w:val="0"/>
        <w:autoSpaceDN w:val="0"/>
        <w:spacing w:beforeLines="0" w:line="340" w:lineRule="exact"/>
        <w:ind w:right="808" w:firstLine="420" w:firstLineChars="200"/>
        <w:jc w:val="center"/>
        <w:rPr>
          <w:rFonts w:ascii="宋体" w:eastAsia="宋体" w:hAnsi="宋体"/>
          <w:color w:val="auto"/>
          <w:spacing w:val="-4"/>
          <w:kern w:val="0"/>
          <w:szCs w:val="21"/>
          <w:u w:val="single"/>
        </w:rPr>
      </w:pPr>
      <w:r>
        <w:rPr>
          <w:rFonts w:ascii="宋体" w:eastAsia="宋体" w:hAnsi="宋体" w:hint="eastAsia"/>
          <w:color w:val="auto"/>
          <w:spacing w:val="-4"/>
          <w:kern w:val="0"/>
          <w:szCs w:val="21"/>
          <w:lang w:val="en-US" w:eastAsia="zh-CN"/>
        </w:rPr>
        <w:t xml:space="preserve">                                 </w:t>
      </w:r>
      <w:r>
        <w:rPr>
          <w:rFonts w:ascii="宋体" w:eastAsia="宋体" w:hAnsi="宋体" w:hint="eastAsia"/>
          <w:color w:val="auto"/>
          <w:spacing w:val="-4"/>
          <w:kern w:val="0"/>
          <w:szCs w:val="21"/>
          <w:lang w:eastAsia="zh-CN"/>
        </w:rPr>
        <w:t>（加盖</w:t>
      </w:r>
      <w:r>
        <w:rPr>
          <w:rFonts w:ascii="宋体" w:eastAsia="宋体" w:hAnsi="宋体" w:hint="eastAsia"/>
          <w:color w:val="auto"/>
          <w:spacing w:val="-4"/>
          <w:kern w:val="0"/>
          <w:szCs w:val="21"/>
        </w:rPr>
        <w:t>公章</w:t>
      </w:r>
      <w:r>
        <w:rPr>
          <w:rFonts w:ascii="宋体" w:eastAsia="宋体" w:hAnsi="宋体" w:hint="eastAsia"/>
          <w:color w:val="auto"/>
          <w:spacing w:val="-4"/>
          <w:kern w:val="0"/>
          <w:szCs w:val="21"/>
          <w:lang w:eastAsia="zh-CN"/>
        </w:rPr>
        <w:t>）</w:t>
      </w:r>
    </w:p>
    <w:p>
      <w:pPr>
        <w:widowControl/>
        <w:wordWrap w:val="0"/>
        <w:autoSpaceDE w:val="0"/>
        <w:autoSpaceDN w:val="0"/>
        <w:spacing w:beforeLines="0" w:line="340" w:lineRule="exact"/>
        <w:ind w:right="808" w:firstLine="420" w:firstLineChars="200"/>
        <w:jc w:val="right"/>
        <w:rPr>
          <w:rFonts w:ascii="宋体" w:eastAsia="宋体" w:hAnsi="宋体"/>
          <w:color w:val="auto"/>
          <w:spacing w:val="-4"/>
          <w:kern w:val="0"/>
          <w:szCs w:val="21"/>
          <w:u w:val="single"/>
        </w:rPr>
      </w:pPr>
      <w:r>
        <w:rPr>
          <w:rFonts w:ascii="宋体" w:eastAsia="宋体" w:hAnsi="宋体" w:hint="eastAsia"/>
          <w:color w:val="auto"/>
          <w:spacing w:val="-4"/>
          <w:kern w:val="0"/>
          <w:szCs w:val="21"/>
        </w:rPr>
        <w:t xml:space="preserve">     日期：</w:t>
      </w:r>
      <w:r>
        <w:rPr>
          <w:rFonts w:ascii="宋体" w:eastAsia="宋体" w:hAnsi="宋体" w:hint="eastAsia"/>
          <w:color w:val="auto"/>
          <w:spacing w:val="-4"/>
          <w:kern w:val="0"/>
          <w:szCs w:val="21"/>
          <w:u w:val="single"/>
        </w:rPr>
        <w:t xml:space="preserve">              </w:t>
      </w:r>
    </w:p>
    <w:p>
      <w:pPr>
        <w:widowControl/>
        <w:autoSpaceDE w:val="0"/>
        <w:autoSpaceDN w:val="0"/>
        <w:spacing w:beforeLines="0" w:line="340" w:lineRule="exact"/>
        <w:ind w:firstLine="420" w:firstLineChars="200"/>
        <w:jc w:val="left"/>
        <w:rPr>
          <w:rFonts w:ascii="宋体" w:eastAsia="宋体" w:hAnsi="宋体" w:hint="eastAsia"/>
          <w:b/>
          <w:bCs/>
          <w:color w:val="auto"/>
          <w:spacing w:val="-4"/>
          <w:kern w:val="0"/>
          <w:szCs w:val="21"/>
        </w:rPr>
      </w:pPr>
    </w:p>
    <w:p>
      <w:pPr>
        <w:keepNext w:val="0"/>
        <w:keepLines w:val="0"/>
        <w:pageBreakBefore w:val="0"/>
        <w:widowControl/>
        <w:suppressLineNumbers w:val="0"/>
        <w:kinsoku/>
        <w:wordWrap/>
        <w:overflowPunct/>
        <w:topLinePunct w:val="0"/>
        <w:autoSpaceDE w:val="0"/>
        <w:autoSpaceDN w:val="0"/>
        <w:bidi w:val="0"/>
        <w:adjustRightInd/>
        <w:snapToGrid/>
        <w:spacing w:beforeLines="0" w:line="340" w:lineRule="exact"/>
        <w:ind w:firstLine="420" w:firstLineChars="200"/>
        <w:jc w:val="left"/>
        <w:textAlignment w:val="auto"/>
        <w:rPr>
          <w:rFonts w:ascii="宋体" w:eastAsia="宋体" w:hAnsi="宋体" w:cs="宋体" w:hint="eastAsia"/>
          <w:b/>
          <w:bCs/>
          <w:color w:val="FF0000"/>
          <w:spacing w:val="-4"/>
          <w:kern w:val="0"/>
          <w:szCs w:val="21"/>
          <w:highlight w:val="none"/>
        </w:rPr>
      </w:pPr>
      <w:r>
        <w:rPr>
          <w:rFonts w:ascii="宋体" w:eastAsia="宋体" w:hAnsi="宋体" w:cs="宋体" w:hint="eastAsia"/>
          <w:b/>
          <w:bCs/>
          <w:color w:val="FF0000"/>
          <w:spacing w:val="-4"/>
          <w:kern w:val="0"/>
          <w:szCs w:val="21"/>
        </w:rPr>
        <w:t>注：</w:t>
      </w:r>
      <w:r>
        <w:rPr>
          <w:rFonts w:ascii="宋体" w:eastAsia="宋体" w:hAnsi="宋体" w:cs="宋体" w:hint="eastAsia"/>
          <w:b/>
          <w:bCs/>
          <w:color w:val="FF0000"/>
          <w:spacing w:val="-4"/>
          <w:kern w:val="0"/>
          <w:szCs w:val="21"/>
          <w:lang w:val="en-US" w:eastAsia="zh-CN"/>
        </w:rPr>
        <w:t>1.</w:t>
      </w:r>
      <w:r>
        <w:rPr>
          <w:rFonts w:ascii="宋体" w:eastAsia="宋体" w:hAnsi="宋体" w:cs="宋体" w:hint="eastAsia"/>
          <w:b/>
          <w:bCs/>
          <w:color w:val="FF0000"/>
          <w:spacing w:val="-4"/>
          <w:kern w:val="0"/>
          <w:szCs w:val="21"/>
          <w:lang w:eastAsia="zh-CN"/>
        </w:rPr>
        <w:t>《</w:t>
      </w:r>
      <w:r>
        <w:rPr>
          <w:rFonts w:ascii="宋体" w:eastAsia="宋体" w:hAnsi="宋体" w:cs="宋体" w:hint="eastAsia"/>
          <w:b/>
          <w:bCs/>
          <w:color w:val="FF0000"/>
          <w:spacing w:val="-4"/>
          <w:kern w:val="0"/>
          <w:szCs w:val="21"/>
          <w:lang w:val="en-US" w:eastAsia="zh-CN"/>
        </w:rPr>
        <w:t>政府采购违法行为风险知悉确认书</w:t>
      </w:r>
      <w:r>
        <w:rPr>
          <w:rFonts w:ascii="宋体" w:eastAsia="宋体" w:hAnsi="宋体" w:cs="宋体" w:hint="eastAsia"/>
          <w:b/>
          <w:bCs/>
          <w:color w:val="FF0000"/>
          <w:spacing w:val="-4"/>
          <w:kern w:val="0"/>
          <w:szCs w:val="21"/>
          <w:lang w:eastAsia="zh-CN"/>
        </w:rPr>
        <w:t>》需由</w:t>
      </w:r>
      <w:r>
        <w:rPr>
          <w:rFonts w:ascii="宋体" w:eastAsia="宋体" w:hAnsi="宋体" w:cs="宋体" w:hint="eastAsia"/>
          <w:b/>
          <w:bCs/>
          <w:color w:val="FF0000"/>
          <w:spacing w:val="-4"/>
          <w:kern w:val="0"/>
          <w:szCs w:val="21"/>
        </w:rPr>
        <w:t>投标供应商负责人签字并加盖单位公章后，扫描上传至投标文件</w:t>
      </w:r>
      <w:r>
        <w:rPr>
          <w:rFonts w:ascii="宋体" w:eastAsia="宋体" w:hAnsi="宋体" w:cs="宋体" w:hint="eastAsia"/>
          <w:b/>
          <w:bCs/>
          <w:color w:val="FF0000"/>
          <w:spacing w:val="-4"/>
          <w:kern w:val="0"/>
          <w:szCs w:val="21"/>
          <w:highlight w:val="none"/>
        </w:rPr>
        <w:t>一并提交。</w:t>
      </w:r>
    </w:p>
    <w:p>
      <w:pPr>
        <w:widowControl/>
        <w:autoSpaceDE w:val="0"/>
        <w:autoSpaceDN w:val="0"/>
        <w:spacing w:line="400" w:lineRule="exact"/>
        <w:ind w:firstLine="420" w:firstLineChars="200"/>
        <w:jc w:val="left"/>
        <w:rPr>
          <w:rFonts w:ascii="宋体" w:eastAsia="宋体" w:hAnsi="宋体" w:hint="eastAsia"/>
          <w:b/>
          <w:bCs/>
          <w:color w:val="FF0000"/>
          <w:spacing w:val="-4"/>
          <w:kern w:val="0"/>
          <w:szCs w:val="21"/>
        </w:rPr>
      </w:pPr>
      <w:r>
        <w:rPr>
          <w:rFonts w:ascii="宋体" w:hAnsi="宋体" w:cs="宋体" w:hint="eastAsia"/>
          <w:b/>
          <w:bCs/>
          <w:color w:val="FF0000"/>
          <w:spacing w:val="-4"/>
          <w:kern w:val="0"/>
          <w:szCs w:val="21"/>
          <w:highlight w:val="none"/>
          <w:lang w:val="en-US" w:eastAsia="zh-CN"/>
        </w:rPr>
        <w:t>2.</w:t>
      </w:r>
      <w:r>
        <w:rPr>
          <w:rFonts w:ascii="宋体" w:hAnsi="宋体" w:cs="宋体" w:hint="eastAsia"/>
          <w:b/>
          <w:bCs/>
          <w:color w:val="FF0000"/>
          <w:spacing w:val="-4"/>
          <w:kern w:val="0"/>
          <w:szCs w:val="21"/>
          <w:highlight w:val="none"/>
        </w:rPr>
        <w:t>根据《深圳市财政局关于在采购文件及深圳政府采购智慧平台增设供应商投标特别警示条款等事宜的通知》（深财购〔2025〕7号）</w:t>
      </w:r>
      <w:r>
        <w:rPr>
          <w:rFonts w:ascii="宋体" w:hAnsi="宋体" w:cs="宋体" w:hint="eastAsia"/>
          <w:b/>
          <w:bCs/>
          <w:color w:val="FF0000"/>
          <w:spacing w:val="-4"/>
          <w:kern w:val="0"/>
          <w:szCs w:val="21"/>
          <w:highlight w:val="none"/>
          <w:lang w:val="en-US" w:eastAsia="zh-CN"/>
        </w:rPr>
        <w:t>的要求</w:t>
      </w:r>
      <w:r>
        <w:rPr>
          <w:rFonts w:ascii="宋体" w:hAnsi="宋体" w:cs="宋体" w:hint="eastAsia"/>
          <w:b/>
          <w:bCs/>
          <w:color w:val="FF0000"/>
          <w:spacing w:val="-4"/>
          <w:kern w:val="0"/>
          <w:szCs w:val="21"/>
          <w:highlight w:val="none"/>
        </w:rPr>
        <w:t>，</w:t>
      </w:r>
      <w:r>
        <w:rPr>
          <w:rFonts w:ascii="宋体" w:eastAsia="宋体" w:hAnsi="宋体" w:cs="宋体" w:hint="eastAsia"/>
          <w:b/>
          <w:bCs/>
          <w:color w:val="FF0000"/>
          <w:spacing w:val="-4"/>
          <w:kern w:val="0"/>
          <w:szCs w:val="21"/>
          <w:lang w:eastAsia="zh-CN"/>
        </w:rPr>
        <w:t>《</w:t>
      </w:r>
      <w:r>
        <w:rPr>
          <w:rFonts w:ascii="宋体" w:eastAsia="宋体" w:hAnsi="宋体" w:cs="宋体" w:hint="eastAsia"/>
          <w:b/>
          <w:bCs/>
          <w:color w:val="FF0000"/>
          <w:spacing w:val="-4"/>
          <w:kern w:val="0"/>
          <w:szCs w:val="21"/>
          <w:lang w:val="en-US" w:eastAsia="zh-CN"/>
        </w:rPr>
        <w:t>政府采购违法行为风险知悉确认书</w:t>
      </w:r>
      <w:r>
        <w:rPr>
          <w:rFonts w:ascii="宋体" w:eastAsia="宋体" w:hAnsi="宋体" w:cs="宋体" w:hint="eastAsia"/>
          <w:b/>
          <w:bCs/>
          <w:color w:val="FF0000"/>
          <w:spacing w:val="-4"/>
          <w:kern w:val="0"/>
          <w:szCs w:val="21"/>
          <w:lang w:eastAsia="zh-CN"/>
        </w:rPr>
        <w:t>》</w:t>
      </w:r>
      <w:r>
        <w:rPr>
          <w:rFonts w:ascii="宋体" w:hAnsi="宋体" w:cs="宋体" w:hint="eastAsia"/>
          <w:b/>
          <w:bCs/>
          <w:color w:val="FF0000"/>
          <w:spacing w:val="-4"/>
          <w:kern w:val="0"/>
          <w:szCs w:val="21"/>
          <w:highlight w:val="none"/>
        </w:rPr>
        <w:t>用于对供应商违法行为的提醒，不作为供应商资格性审查及符合性审查条件。</w:t>
      </w:r>
      <w:r>
        <w:rPr>
          <w:rFonts w:ascii="宋体" w:eastAsia="宋体" w:hAnsi="宋体" w:hint="eastAsia"/>
          <w:b/>
          <w:bCs/>
          <w:color w:val="FF0000"/>
          <w:spacing w:val="-4"/>
          <w:kern w:val="0"/>
          <w:szCs w:val="21"/>
        </w:rPr>
        <w:t xml:space="preserve">     </w:t>
      </w:r>
    </w:p>
    <w:p>
      <w:pPr>
        <w:widowControl/>
        <w:autoSpaceDE w:val="0"/>
        <w:autoSpaceDN w:val="0"/>
        <w:spacing w:line="400" w:lineRule="exact"/>
        <w:ind w:right="1414" w:firstLine="420" w:firstLineChars="200"/>
        <w:jc w:val="right"/>
        <w:rPr>
          <w:rFonts w:eastAsia="宋体"/>
          <w:kern w:val="0"/>
          <w:sz w:val="24"/>
        </w:rPr>
      </w:pPr>
    </w:p>
    <w:p>
      <w:pPr>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（二）订单融资情况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ascii="宋体" w:hAnsi="宋体" w:cs="宋体" w:hint="eastAsia"/>
          <w:b/>
          <w:bCs/>
          <w:lang w:val="en-US" w:eastAsia="zh-CN"/>
        </w:rPr>
        <w:t>1</w:t>
      </w:r>
      <w:r>
        <w:rPr>
          <w:rFonts w:ascii="宋体" w:hAnsi="宋体" w:cs="宋体" w:hint="eastAsia"/>
          <w:b/>
          <w:bCs/>
          <w:lang w:eastAsia="zh-CN"/>
        </w:rPr>
        <w:t>、</w:t>
      </w:r>
      <w:r>
        <w:rPr>
          <w:rFonts w:ascii="宋体" w:hAnsi="宋体" w:cs="宋体" w:hint="eastAsia"/>
          <w:b/>
          <w:bCs/>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eastAsia="宋体" w:hAnsi="Times New Roman" w:cs="Times New Roman" w:hint="eastAsia"/>
          <w:b w:val="0"/>
          <w:bCs/>
          <w:kern w:val="2"/>
          <w:sz w:val="21"/>
          <w:szCs w:val="21"/>
          <w:lang w:val="en-US" w:eastAsia="zh-CN" w:bidi="ar-SA"/>
        </w:rPr>
      </w:pPr>
      <w:r>
        <w:rPr>
          <w:rFonts w:ascii="Times New Roman" w:eastAsia="宋体" w:hAnsi="Times New Roman" w:cs="Times New Roman" w:hint="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b/>
          <w:bCs/>
          <w:lang w:val="en-US" w:eastAsia="zh-CN"/>
        </w:rPr>
      </w:pPr>
      <w:r>
        <w:rPr>
          <w:rFonts w:ascii="宋体" w:hAnsi="宋体" w:cs="宋体" w:hint="eastAsia"/>
          <w:b/>
          <w:bCs/>
          <w:lang w:val="en-US" w:eastAsia="zh-CN"/>
        </w:rPr>
        <w:t>2</w:t>
      </w:r>
      <w:r>
        <w:rPr>
          <w:rFonts w:ascii="宋体" w:hAnsi="宋体" w:cs="宋体" w:hint="eastAsia"/>
          <w:b/>
          <w:bCs/>
          <w:lang w:eastAsia="zh-CN"/>
        </w:rPr>
        <w:t>、</w:t>
      </w:r>
      <w:r>
        <w:rPr>
          <w:rFonts w:ascii="宋体" w:hAnsi="宋体" w:cs="宋体" w:hint="eastAsia"/>
          <w:b/>
          <w:bCs/>
          <w:lang w:val="en-US" w:eastAsia="zh-CN"/>
        </w:rPr>
        <w:t>供应商账户信息</w:t>
      </w:r>
    </w:p>
    <w:p>
      <w:pPr>
        <w:ind w:left="420" w:firstLine="210" w:leftChars="20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eastAsia="宋体" w:hint="eastAsia"/>
          <w:szCs w:val="21"/>
          <w:lang w:eastAsia="zh-CN"/>
        </w:rPr>
        <w:t>；</w:t>
      </w:r>
      <w:r>
        <w:rPr>
          <w:rFonts w:hint="eastAsia"/>
          <w:szCs w:val="21"/>
        </w:rPr>
        <w:t xml:space="preserve">  </w:t>
      </w:r>
    </w:p>
    <w:p>
      <w:pPr>
        <w:ind w:left="420" w:firstLine="210" w:leftChars="20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u w:val="none"/>
        </w:rPr>
        <w:t xml:space="preserve"> </w:t>
      </w:r>
      <w:r>
        <w:rPr>
          <w:rFonts w:ascii="宋体" w:eastAsia="宋体" w:hAnsi="宋体" w:hint="eastAsia"/>
          <w:b/>
          <w:bCs/>
          <w:color w:val="FF0000"/>
          <w:spacing w:val="-4"/>
          <w:kern w:val="0"/>
          <w:szCs w:val="21"/>
          <w:lang w:val="en-US" w:eastAsia="zh-CN"/>
        </w:rPr>
        <w:t>注：本项填写内容作为订单融资开展的参考信息，</w:t>
      </w:r>
      <w:r>
        <w:rPr>
          <w:rFonts w:ascii="宋体" w:eastAsia="宋体" w:hAnsi="宋体" w:hint="eastAsia"/>
          <w:b/>
          <w:bCs/>
          <w:color w:val="FF0000"/>
          <w:spacing w:val="-4"/>
          <w:kern w:val="0"/>
          <w:szCs w:val="21"/>
        </w:rPr>
        <w:t>不作为供应商资格性审查及符合性审查条件。</w:t>
      </w:r>
    </w:p>
    <w:p>
      <w:pPr>
        <w:widowControl/>
        <w:autoSpaceDE w:val="0"/>
        <w:autoSpaceDN w:val="0"/>
        <w:spacing w:line="400" w:lineRule="exact"/>
        <w:ind w:right="1414" w:firstLine="420" w:firstLineChars="200"/>
        <w:jc w:val="right"/>
        <w:rPr>
          <w:rFonts w:eastAsia="宋体"/>
          <w:kern w:val="0"/>
          <w:sz w:val="24"/>
        </w:rPr>
      </w:pPr>
    </w:p>
    <w:p>
      <w:pPr>
        <w:widowControl/>
        <w:autoSpaceDE w:val="0"/>
        <w:autoSpaceDN w:val="0"/>
        <w:spacing w:line="400" w:lineRule="exact"/>
        <w:ind w:right="1414" w:firstLine="420" w:firstLineChars="200"/>
        <w:jc w:val="right"/>
        <w:rPr>
          <w:rFonts w:eastAsia="宋体"/>
          <w:kern w:val="0"/>
          <w:sz w:val="24"/>
        </w:rPr>
      </w:pPr>
    </w:p>
    <w:p>
      <w:pPr>
        <w:ind w:firstLine="630" w:firstLineChars="300"/>
        <w:rPr>
          <w:sz w:val="24"/>
        </w:rPr>
      </w:pPr>
    </w:p>
    <w:p>
      <w:pPr>
        <w:widowControl/>
        <w:spacing w:line="360" w:lineRule="auto"/>
        <w:jc w:val="left"/>
        <w:rPr>
          <w:rFonts w:eastAsia="宋体"/>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w:t>
      </w:r>
      <w:r>
        <w:rPr>
          <w:rFonts w:ascii="黑体" w:eastAsia="黑体" w:hAnsi="宋体" w:hint="eastAsia"/>
          <w:kern w:val="0"/>
          <w:sz w:val="24"/>
          <w:szCs w:val="20"/>
          <w:lang w:val="en-US" w:eastAsia="zh-CN"/>
        </w:rPr>
        <w:t>三</w:t>
      </w:r>
      <w:r>
        <w:rPr>
          <w:rFonts w:ascii="黑体" w:eastAsia="黑体" w:hAnsi="宋体" w:hint="eastAsia"/>
          <w:kern w:val="0"/>
          <w:sz w:val="24"/>
          <w:szCs w:val="20"/>
        </w:rPr>
        <w:t>）投标人认为需要加以说明的其他内容（格式自定）</w:t>
      </w:r>
    </w:p>
    <w:p/>
    <w:p>
      <w:pPr>
        <w:pStyle w:val="BodyText"/>
        <w:sectPr>
          <w:pgSz w:w="11907" w:h="16840"/>
          <w:pgMar w:top="1440" w:right="1797" w:bottom="1440" w:left="1797" w:header="851" w:footer="992" w:gutter="0"/>
          <w:cols w:space="720"/>
          <w:titlePg/>
          <w:docGrid w:linePitch="462" w:charSpace="0"/>
        </w:sectPr>
      </w:pPr>
    </w:p>
    <w:p>
      <w:pPr>
        <w:pStyle w:val="BodyText"/>
      </w:pPr>
    </w:p>
    <w:p>
      <w:pPr>
        <w:pStyle w:val="Heading2"/>
        <w:outlineLvl w:val="2"/>
      </w:pPr>
      <w:r>
        <w:rPr>
          <w:rFonts w:hint="eastAsia"/>
        </w:rPr>
        <w:t>第五章  合同条款及格式</w:t>
      </w:r>
    </w:p>
    <w:p>
      <w:pPr>
        <w:ind w:firstLine="412" w:firstLineChars="196"/>
      </w:pPr>
    </w:p>
    <w:p>
      <w:pPr>
        <w:jc w:val="center"/>
        <w:outlineLvl w:val="9"/>
      </w:pPr>
      <w:r>
        <w:rPr>
          <w:rFonts w:hint="eastAsia"/>
          <w:b/>
          <w:sz w:val="24"/>
        </w:rPr>
        <w:t>（仅供参考，具体以项目需求及采购结果为准）</w:t>
      </w:r>
    </w:p>
    <w:p>
      <w:pPr>
        <w:rPr>
          <w:rFonts w:ascii="宋体" w:hAnsi="宋体"/>
          <w:b/>
          <w:bCs/>
          <w:szCs w:val="21"/>
        </w:rPr>
      </w:pPr>
      <w:r>
        <w:rPr>
          <w:rFonts w:ascii="宋体" w:hAnsi="宋体" w:hint="eastAsia"/>
          <w:b/>
          <w:bCs/>
          <w:szCs w:val="21"/>
        </w:rPr>
        <w:t>甲方：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b/>
          <w:bCs/>
          <w:szCs w:val="21"/>
        </w:rPr>
      </w:pP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rPr>
          <w:rFonts w:ascii="宋体" w:hAnsi="宋体"/>
          <w:b/>
          <w:bCs/>
          <w:szCs w:val="21"/>
        </w:rPr>
      </w:pPr>
      <w:r>
        <w:rPr>
          <w:rFonts w:ascii="宋体" w:hAnsi="宋体" w:hint="eastAsia"/>
          <w:b/>
          <w:bCs/>
          <w:szCs w:val="21"/>
        </w:rPr>
        <w:t>乙方：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szCs w:val="21"/>
        </w:rPr>
      </w:pPr>
      <w:r>
        <w:rPr>
          <w:rFonts w:ascii="宋体" w:hAnsi="宋体"/>
          <w:b/>
          <w:bCs/>
          <w:szCs w:val="21"/>
        </w:rPr>
        <w:t xml:space="preserve">            </w:t>
      </w:r>
      <w:r>
        <w:rPr>
          <w:rFonts w:ascii="宋体" w:hAnsi="宋体" w:hint="eastAsia"/>
          <w:b/>
          <w:bCs/>
          <w:szCs w:val="21"/>
        </w:rPr>
        <w:t xml:space="preserve">          </w:t>
      </w:r>
    </w:p>
    <w:p>
      <w:pPr>
        <w:rPr>
          <w:rFonts w:ascii="宋体" w:hAnsi="宋体"/>
          <w:szCs w:val="21"/>
        </w:rPr>
      </w:pPr>
    </w:p>
    <w:p>
      <w:pPr>
        <w:ind w:firstLine="420" w:firstLineChars="200"/>
        <w:rPr>
          <w:rFonts w:ascii="宋体" w:hAnsi="宋体"/>
          <w:szCs w:val="21"/>
        </w:rPr>
      </w:pPr>
      <w:r>
        <w:rPr>
          <w:rFonts w:ascii="宋体" w:hAnsi="宋体" w:hint="eastAsia"/>
          <w:szCs w:val="21"/>
        </w:rPr>
        <w:t>根据深圳公共资源交易中心（</w:t>
      </w:r>
      <w:r>
        <w:rPr>
          <w:rFonts w:ascii="宋体" w:hAnsi="宋体" w:hint="eastAsia"/>
          <w:szCs w:val="21"/>
          <w:lang w:eastAsia="zh-CN"/>
        </w:rPr>
        <w:t>深圳交易集团有限公司宝安分公司</w:t>
      </w:r>
      <w:r>
        <w:rPr>
          <w:rFonts w:ascii="宋体" w:hAnsi="宋体" w:hint="eastAsia"/>
          <w:szCs w:val="21"/>
        </w:rPr>
        <w:t>）*</w:t>
      </w:r>
      <w:r>
        <w:rPr>
          <w:rFonts w:ascii="宋体" w:hAnsi="宋体"/>
          <w:szCs w:val="21"/>
        </w:rPr>
        <w:t>**</w:t>
      </w:r>
      <w:r>
        <w:rPr>
          <w:rFonts w:ascii="宋体" w:hAnsi="宋体" w:hint="eastAsia"/>
          <w:szCs w:val="21"/>
        </w:rPr>
        <w:t>号项目结果，*</w:t>
      </w:r>
      <w:r>
        <w:rPr>
          <w:rFonts w:ascii="宋体" w:hAnsi="宋体"/>
          <w:szCs w:val="21"/>
        </w:rPr>
        <w:t>**</w:t>
      </w:r>
      <w:r>
        <w:rPr>
          <w:rFonts w:ascii="宋体" w:hAnsi="宋体" w:hint="eastAsia"/>
          <w:szCs w:val="21"/>
        </w:rPr>
        <w:t>单位为中标人。按照《中华人民共和国民法典》（第三编 合同）》和《深圳经济特区政府采购条例》，经深圳市（以下简称甲方）和单位（以下简称乙方）协商，就甲方委托乙方承担</w:t>
      </w:r>
      <w:r>
        <w:rPr>
          <w:rFonts w:ascii="宋体" w:hAnsi="宋体" w:hint="eastAsia"/>
          <w:b/>
          <w:bCs/>
          <w:snapToGrid w:val="0"/>
          <w:kern w:val="0"/>
          <w:szCs w:val="21"/>
          <w:u w:val="single"/>
          <w:lang w:val="zh-CN"/>
        </w:rPr>
        <w:t xml:space="preserve">                      服务项目</w:t>
      </w:r>
      <w:r>
        <w:rPr>
          <w:rFonts w:ascii="宋体" w:hAnsi="宋体" w:hint="eastAsia"/>
          <w:szCs w:val="21"/>
        </w:rPr>
        <w:t>，达成以下合同条款：</w:t>
      </w:r>
    </w:p>
    <w:p>
      <w:pPr>
        <w:ind w:firstLine="420" w:firstLineChars="200"/>
        <w:rPr>
          <w:rFonts w:ascii="宋体" w:hAnsi="宋体"/>
          <w:b/>
          <w:bCs/>
          <w:szCs w:val="21"/>
        </w:rPr>
      </w:pPr>
      <w:r>
        <w:rPr>
          <w:rFonts w:ascii="宋体" w:hAnsi="宋体" w:hint="eastAsia"/>
          <w:b/>
          <w:bCs/>
          <w:szCs w:val="21"/>
        </w:rPr>
        <w:t>第一条　项目概况</w:t>
      </w:r>
    </w:p>
    <w:p>
      <w:pPr>
        <w:ind w:firstLine="420" w:firstLineChars="200"/>
        <w:rPr>
          <w:rFonts w:ascii="宋体" w:hAnsi="宋体"/>
          <w:szCs w:val="21"/>
        </w:rPr>
      </w:pPr>
      <w:r>
        <w:rPr>
          <w:rFonts w:ascii="宋体" w:hAnsi="宋体" w:hint="eastAsia"/>
          <w:szCs w:val="21"/>
        </w:rPr>
        <w:t xml:space="preserve">项目名称： </w:t>
      </w:r>
    </w:p>
    <w:p>
      <w:pPr>
        <w:ind w:firstLine="420" w:firstLineChars="200"/>
        <w:rPr>
          <w:rFonts w:ascii="宋体" w:hAnsi="宋体"/>
          <w:szCs w:val="21"/>
        </w:rPr>
      </w:pPr>
      <w:r>
        <w:rPr>
          <w:rFonts w:ascii="宋体" w:hAnsi="宋体" w:hint="eastAsia"/>
          <w:szCs w:val="21"/>
        </w:rPr>
        <w:t xml:space="preserve">项目内容： </w:t>
      </w:r>
    </w:p>
    <w:p>
      <w:pPr>
        <w:ind w:firstLine="420" w:firstLineChars="200"/>
        <w:rPr>
          <w:rFonts w:ascii="宋体" w:hAnsi="宋体"/>
          <w:szCs w:val="21"/>
        </w:rPr>
      </w:pPr>
      <w:r>
        <w:rPr>
          <w:rFonts w:ascii="宋体" w:hAnsi="宋体" w:hint="eastAsia"/>
          <w:szCs w:val="21"/>
        </w:rPr>
        <w:t xml:space="preserve">服务时间： </w:t>
      </w:r>
    </w:p>
    <w:p>
      <w:pPr>
        <w:ind w:firstLine="420" w:firstLineChars="200"/>
        <w:rPr>
          <w:rFonts w:ascii="宋体" w:hAnsi="宋体"/>
          <w:szCs w:val="21"/>
        </w:rPr>
      </w:pPr>
      <w:r>
        <w:rPr>
          <w:rFonts w:ascii="宋体" w:hAnsi="宋体" w:hint="eastAsia"/>
          <w:szCs w:val="21"/>
        </w:rPr>
        <w:t>合同价款：合同总价为元，含一切税、费。</w:t>
      </w:r>
      <w:r>
        <w:t>本合同总价包括</w:t>
      </w:r>
      <w:r>
        <w:rPr>
          <w:rFonts w:ascii="宋体" w:hAnsi="宋体" w:hint="eastAsia"/>
          <w:szCs w:val="21"/>
        </w:rPr>
        <w:t>乙方为实施本项目*</w:t>
      </w:r>
      <w:r>
        <w:rPr>
          <w:rFonts w:ascii="宋体" w:hAnsi="宋体"/>
          <w:szCs w:val="21"/>
        </w:rPr>
        <w:t>**</w:t>
      </w:r>
      <w:r>
        <w:rPr>
          <w:rFonts w:ascii="宋体" w:hAnsi="宋体" w:hint="eastAsia"/>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ascii="宋体" w:hAnsi="宋体" w:hint="eastAsia"/>
          <w:szCs w:val="21"/>
        </w:rPr>
        <w:t>乙方</w:t>
      </w:r>
      <w:r>
        <w:t>履行本合同义务所发生的一切费用和支出和以各种方式寄送技术资料到</w:t>
      </w:r>
      <w:r>
        <w:rPr>
          <w:rFonts w:hint="eastAsia"/>
        </w:rPr>
        <w:t>甲</w:t>
      </w:r>
      <w:r>
        <w:t>方办公室所发生的费用。</w:t>
      </w:r>
    </w:p>
    <w:p>
      <w:pPr>
        <w:pStyle w:val="NormalIndent"/>
        <w:rPr>
          <w:rFonts w:ascii="宋体" w:hAnsi="宋体"/>
          <w:szCs w:val="21"/>
        </w:rPr>
      </w:pPr>
      <w:r>
        <w:rPr>
          <w:rFonts w:ascii="宋体" w:hAnsi="宋体" w:hint="eastAsia"/>
          <w:szCs w:val="21"/>
        </w:rPr>
        <w:t>支付方式：分期支付。</w:t>
      </w:r>
    </w:p>
    <w:p>
      <w:pPr>
        <w:ind w:firstLine="420" w:firstLineChars="200"/>
        <w:rPr>
          <w:rFonts w:ascii="宋体" w:hAnsi="宋体"/>
          <w:b/>
          <w:bCs/>
          <w:szCs w:val="21"/>
        </w:rPr>
      </w:pPr>
      <w:r>
        <w:rPr>
          <w:rFonts w:ascii="宋体" w:hAnsi="宋体" w:hint="eastAsia"/>
          <w:b/>
          <w:bCs/>
          <w:szCs w:val="21"/>
        </w:rPr>
        <w:t>第二条  服务范围</w:t>
      </w:r>
    </w:p>
    <w:p>
      <w:pPr>
        <w:ind w:firstLine="420" w:firstLineChars="200"/>
        <w:rPr>
          <w:rFonts w:ascii="宋体" w:hAnsi="宋体"/>
          <w:szCs w:val="21"/>
        </w:rPr>
      </w:pPr>
      <w:r>
        <w:rPr>
          <w:rFonts w:ascii="宋体" w:hAnsi="宋体" w:hint="eastAsia"/>
          <w:szCs w:val="21"/>
        </w:rPr>
        <w:t xml:space="preserve">1、  </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 xml:space="preserve">3、  </w:t>
      </w:r>
    </w:p>
    <w:p>
      <w:pPr>
        <w:ind w:firstLine="420" w:firstLineChars="200"/>
        <w:rPr>
          <w:rFonts w:ascii="宋体" w:hAnsi="宋体"/>
          <w:szCs w:val="21"/>
        </w:rPr>
      </w:pPr>
      <w:r>
        <w:rPr>
          <w:rFonts w:ascii="宋体" w:hAnsi="宋体" w:hint="eastAsia"/>
          <w:szCs w:val="21"/>
        </w:rPr>
        <w:t>4、 其他合同未明示的相关工作。</w:t>
      </w:r>
    </w:p>
    <w:p>
      <w:pPr>
        <w:ind w:firstLine="420" w:firstLineChars="200"/>
        <w:rPr>
          <w:rFonts w:ascii="宋体" w:hAnsi="宋体"/>
          <w:b/>
          <w:bCs/>
          <w:szCs w:val="21"/>
        </w:rPr>
      </w:pPr>
      <w:r>
        <w:rPr>
          <w:rFonts w:ascii="宋体" w:hAnsi="宋体" w:hint="eastAsia"/>
          <w:b/>
          <w:bCs/>
          <w:szCs w:val="21"/>
        </w:rPr>
        <w:t>第三条  时间要求及阶段成果</w:t>
      </w:r>
    </w:p>
    <w:p>
      <w:pPr>
        <w:ind w:firstLine="420" w:firstLineChars="200"/>
        <w:rPr>
          <w:rFonts w:ascii="宋体" w:hAnsi="宋体"/>
          <w:szCs w:val="21"/>
        </w:rPr>
      </w:pPr>
      <w:r>
        <w:rPr>
          <w:rFonts w:ascii="宋体" w:hAnsi="宋体" w:hint="eastAsia"/>
          <w:szCs w:val="21"/>
        </w:rPr>
        <w:t>1、合同签订天内完成项目实施的准备工作，包括工作大纲和试验细则的编制；</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3、</w:t>
      </w:r>
    </w:p>
    <w:p>
      <w:pPr>
        <w:ind w:firstLine="420" w:firstLineChars="200"/>
        <w:rPr>
          <w:rFonts w:ascii="宋体" w:hAnsi="宋体"/>
          <w:szCs w:val="21"/>
        </w:rPr>
      </w:pPr>
      <w:r>
        <w:rPr>
          <w:rFonts w:ascii="宋体" w:hAnsi="宋体" w:hint="eastAsia"/>
          <w:szCs w:val="21"/>
        </w:rPr>
        <w:t>4、</w:t>
      </w:r>
    </w:p>
    <w:p>
      <w:pPr>
        <w:ind w:firstLine="420" w:firstLineChars="200"/>
        <w:rPr>
          <w:rFonts w:ascii="宋体" w:hAnsi="宋体"/>
          <w:b/>
          <w:bCs/>
          <w:szCs w:val="21"/>
        </w:rPr>
      </w:pPr>
      <w:r>
        <w:rPr>
          <w:rFonts w:ascii="宋体" w:hAnsi="宋体" w:hint="eastAsia"/>
          <w:b/>
          <w:bCs/>
          <w:szCs w:val="21"/>
        </w:rPr>
        <w:t>第四条  服务资料归属</w:t>
      </w:r>
    </w:p>
    <w:p>
      <w:pPr>
        <w:ind w:firstLine="420" w:firstLineChars="200"/>
      </w:pPr>
      <w:r>
        <w:t>1</w:t>
      </w:r>
      <w:r>
        <w:rPr>
          <w:rFonts w:hint="eastAsia"/>
        </w:rPr>
        <w:t>、</w:t>
      </w:r>
      <w:r>
        <w:t>所有提交给</w:t>
      </w:r>
      <w:r>
        <w:rPr>
          <w:rFonts w:hint="eastAsia"/>
        </w:rPr>
        <w:t>甲</w:t>
      </w:r>
      <w:r>
        <w:t>方的服务</w:t>
      </w:r>
      <w:r>
        <w:rPr>
          <w:rFonts w:hint="eastAsia"/>
        </w:rPr>
        <w:t>文件</w:t>
      </w:r>
      <w:r>
        <w:t>及相关的资料的最后文本，包括为履行技术服务范围所编制的图纸、计划和证明资料等，都属于</w:t>
      </w:r>
      <w:r>
        <w:rPr>
          <w:rFonts w:hint="eastAsia"/>
        </w:rPr>
        <w:t>甲</w:t>
      </w:r>
      <w:r>
        <w:t>方的财产，</w:t>
      </w:r>
      <w:r>
        <w:rPr>
          <w:rFonts w:ascii="宋体" w:hAnsi="宋体" w:hint="eastAsia"/>
          <w:szCs w:val="21"/>
        </w:rPr>
        <w:t>乙</w:t>
      </w:r>
      <w:r>
        <w:t>方在提交给</w:t>
      </w:r>
      <w:r>
        <w:rPr>
          <w:rFonts w:hint="eastAsia"/>
        </w:rPr>
        <w:t>甲</w:t>
      </w:r>
      <w:r>
        <w:t>方之前应将上述资料进行整理归类和编制索引</w:t>
      </w:r>
      <w:r>
        <w:rPr>
          <w:rFonts w:hint="eastAsia"/>
        </w:rPr>
        <w:t>。</w:t>
      </w:r>
    </w:p>
    <w:p>
      <w:pPr>
        <w:ind w:firstLine="420" w:firstLineChars="200"/>
      </w:pPr>
      <w:r>
        <w:t>2</w:t>
      </w:r>
      <w:r>
        <w:rPr>
          <w:rFonts w:hint="eastAsia"/>
        </w:rPr>
        <w:t>、</w:t>
      </w:r>
      <w:r>
        <w:rPr>
          <w:rFonts w:ascii="宋体" w:hAnsi="宋体" w:hint="eastAsia"/>
          <w:szCs w:val="21"/>
        </w:rPr>
        <w:t>乙</w:t>
      </w:r>
      <w:r>
        <w:t>方未经</w:t>
      </w:r>
      <w:r>
        <w:rPr>
          <w:rFonts w:hint="eastAsia"/>
        </w:rPr>
        <w:t>甲</w:t>
      </w:r>
      <w:r>
        <w:t>方的书面同意，不得将上述资料用于与本服务项目之外的任何项目</w:t>
      </w:r>
      <w:r>
        <w:rPr>
          <w:rFonts w:hint="eastAsia"/>
        </w:rPr>
        <w:t>。</w:t>
      </w:r>
    </w:p>
    <w:p>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ascii="宋体" w:hAnsi="宋体" w:hint="eastAsia"/>
          <w:szCs w:val="21"/>
        </w:rPr>
        <w:t>乙</w:t>
      </w:r>
      <w:r>
        <w:t>方</w:t>
      </w:r>
      <w:r>
        <w:rPr>
          <w:rFonts w:hint="eastAsia"/>
        </w:rPr>
        <w:t>不得保存在</w:t>
      </w:r>
      <w:r>
        <w:t>履行合同过程中所获得或接触到的任何</w:t>
      </w:r>
      <w:r>
        <w:rPr>
          <w:rFonts w:ascii="宋体" w:hAnsi="宋体" w:hint="eastAsia"/>
          <w:szCs w:val="21"/>
        </w:rPr>
        <w:t>内部数据资料。</w:t>
      </w:r>
    </w:p>
    <w:p>
      <w:pPr>
        <w:ind w:firstLine="420" w:firstLineChars="200"/>
        <w:rPr>
          <w:rFonts w:ascii="宋体" w:hAnsi="宋体"/>
          <w:b/>
          <w:bCs/>
          <w:szCs w:val="21"/>
        </w:rPr>
      </w:pPr>
      <w:r>
        <w:rPr>
          <w:rFonts w:ascii="宋体" w:hAnsi="宋体" w:hint="eastAsia"/>
          <w:b/>
          <w:bCs/>
          <w:szCs w:val="21"/>
        </w:rPr>
        <w:t>第五条  甲方的义务</w:t>
      </w:r>
    </w:p>
    <w:p>
      <w:pPr>
        <w:ind w:firstLine="420" w:firstLineChars="200"/>
        <w:rPr>
          <w:rFonts w:ascii="宋体" w:hAnsi="宋体"/>
          <w:szCs w:val="21"/>
        </w:rPr>
      </w:pPr>
      <w:r>
        <w:rPr>
          <w:rFonts w:ascii="宋体" w:hAnsi="宋体" w:hint="eastAsia"/>
          <w:szCs w:val="21"/>
        </w:rPr>
        <w:t>1、负责与本服务项目有关的第三方的协调，提供开展服务工作的外部条件。</w:t>
      </w:r>
    </w:p>
    <w:p>
      <w:pPr>
        <w:ind w:firstLine="420" w:firstLineChars="200"/>
        <w:rPr>
          <w:rFonts w:ascii="宋体" w:hAnsi="宋体"/>
          <w:szCs w:val="21"/>
        </w:rPr>
      </w:pPr>
      <w:r>
        <w:rPr>
          <w:rFonts w:ascii="宋体" w:hAnsi="宋体" w:hint="eastAsia"/>
          <w:szCs w:val="21"/>
        </w:rPr>
        <w:t>2、向乙方提供与本项目服务工作有关的资料。</w:t>
      </w:r>
    </w:p>
    <w:p>
      <w:pPr>
        <w:ind w:firstLine="420" w:firstLineChars="200"/>
        <w:rPr>
          <w:rFonts w:ascii="宋体" w:hAnsi="宋体"/>
          <w:szCs w:val="21"/>
        </w:rPr>
      </w:pPr>
      <w:r>
        <w:rPr>
          <w:rFonts w:ascii="宋体" w:hAnsi="宋体" w:hint="eastAsia"/>
          <w:szCs w:val="21"/>
        </w:rPr>
        <w:t>3、负责组织有关专家对项目试验成果评估报告的评审。</w:t>
      </w:r>
    </w:p>
    <w:p>
      <w:pPr>
        <w:ind w:firstLine="420" w:firstLineChars="200"/>
        <w:rPr>
          <w:rFonts w:ascii="宋体" w:hAnsi="宋体"/>
          <w:b/>
          <w:bCs/>
          <w:szCs w:val="21"/>
        </w:rPr>
      </w:pPr>
      <w:r>
        <w:rPr>
          <w:rFonts w:ascii="宋体" w:hAnsi="宋体" w:hint="eastAsia"/>
          <w:b/>
          <w:bCs/>
          <w:szCs w:val="21"/>
        </w:rPr>
        <w:t>第六条　乙方的义务</w:t>
      </w:r>
    </w:p>
    <w:p>
      <w:pPr>
        <w:ind w:firstLine="420" w:firstLineChars="200"/>
        <w:rPr>
          <w:rFonts w:ascii="宋体" w:hAnsi="宋体"/>
          <w:szCs w:val="21"/>
        </w:rPr>
      </w:pPr>
      <w:r>
        <w:rPr>
          <w:rFonts w:ascii="宋体" w:hAnsi="宋体" w:hint="eastAsia"/>
          <w:szCs w:val="21"/>
        </w:rPr>
        <w:t>１、应按照招标文件、投标文件要求按期完成本项目服务工作。</w:t>
      </w:r>
    </w:p>
    <w:p>
      <w:pPr>
        <w:ind w:firstLine="420" w:firstLineChars="200"/>
        <w:rPr>
          <w:rFonts w:ascii="宋体" w:hAnsi="宋体"/>
          <w:szCs w:val="21"/>
        </w:rPr>
      </w:pPr>
      <w:r>
        <w:rPr>
          <w:rFonts w:ascii="宋体" w:hAnsi="宋体" w:hint="eastAsia"/>
          <w:szCs w:val="21"/>
        </w:rPr>
        <w:t>2、负责组织项目的实施，保证工程进度和成桥荷载试验工作质量，并满足交通部交工验收相关标准。</w:t>
      </w:r>
    </w:p>
    <w:p>
      <w:pPr>
        <w:ind w:firstLine="420" w:firstLineChars="200"/>
        <w:rPr>
          <w:rFonts w:ascii="宋体" w:hAnsi="宋体"/>
          <w:szCs w:val="21"/>
        </w:rPr>
      </w:pPr>
      <w:r>
        <w:rPr>
          <w:rFonts w:ascii="宋体" w:hAnsi="宋体" w:hint="eastAsia"/>
          <w:szCs w:val="21"/>
        </w:rPr>
        <w:t>3、</w:t>
      </w:r>
      <w:r>
        <w:rPr>
          <w:rFonts w:ascii="宋体" w:hAnsi="宋体" w:hint="eastAsia"/>
        </w:rPr>
        <w:t>向甲方提交检测资料等各套，一套电子版文件。</w:t>
      </w:r>
    </w:p>
    <w:p>
      <w:pPr>
        <w:ind w:firstLine="420" w:firstLineChars="200"/>
        <w:rPr>
          <w:rFonts w:ascii="宋体" w:hAnsi="宋体"/>
          <w:szCs w:val="21"/>
        </w:rPr>
      </w:pPr>
      <w:r>
        <w:rPr>
          <w:rFonts w:ascii="宋体" w:hAnsi="宋体" w:hint="eastAsia"/>
          <w:szCs w:val="21"/>
        </w:rPr>
        <w:t>4、在履行合同期间或合同规定期限内，不得泄露与本合同规定业务活动有关的保密资料。</w:t>
      </w:r>
    </w:p>
    <w:p>
      <w:pPr>
        <w:ind w:firstLine="420" w:firstLineChars="200"/>
        <w:rPr>
          <w:rFonts w:ascii="宋体" w:hAnsi="宋体"/>
          <w:b/>
          <w:bCs/>
          <w:szCs w:val="21"/>
        </w:rPr>
      </w:pPr>
      <w:r>
        <w:rPr>
          <w:rFonts w:ascii="宋体" w:hAnsi="宋体" w:hint="eastAsia"/>
          <w:b/>
          <w:bCs/>
          <w:szCs w:val="21"/>
        </w:rPr>
        <w:t>第七条  甲方的权利</w:t>
      </w:r>
    </w:p>
    <w:p>
      <w:pPr>
        <w:ind w:firstLine="420" w:firstLineChars="200"/>
        <w:rPr>
          <w:rFonts w:ascii="宋体" w:hAnsi="宋体"/>
          <w:szCs w:val="21"/>
        </w:rPr>
      </w:pPr>
      <w:r>
        <w:rPr>
          <w:rFonts w:ascii="宋体" w:hAnsi="宋体"/>
          <w:szCs w:val="21"/>
        </w:rPr>
        <w:t>1</w:t>
      </w:r>
      <w:r>
        <w:rPr>
          <w:rFonts w:ascii="宋体" w:hAnsi="宋体" w:hint="eastAsia"/>
          <w:szCs w:val="21"/>
        </w:rPr>
        <w:t>、有权向乙方询问工作进展情况及相关的内容。</w:t>
      </w:r>
    </w:p>
    <w:p>
      <w:pPr>
        <w:ind w:firstLine="420" w:firstLineChars="200"/>
        <w:rPr>
          <w:rFonts w:ascii="宋体" w:hAnsi="宋体"/>
          <w:szCs w:val="21"/>
        </w:rPr>
      </w:pPr>
      <w:r>
        <w:rPr>
          <w:rFonts w:ascii="宋体" w:hAnsi="宋体"/>
          <w:szCs w:val="21"/>
        </w:rPr>
        <w:t>2</w:t>
      </w:r>
      <w:r>
        <w:rPr>
          <w:rFonts w:ascii="宋体" w:hAnsi="宋体" w:hint="eastAsia"/>
          <w:szCs w:val="21"/>
        </w:rPr>
        <w:t>、有权阐述对具体问题的意见和建议。</w:t>
      </w:r>
    </w:p>
    <w:p>
      <w:pPr>
        <w:ind w:firstLine="420" w:firstLineChars="200"/>
        <w:rPr>
          <w:rFonts w:ascii="宋体" w:hAnsi="宋体"/>
          <w:szCs w:val="21"/>
        </w:rPr>
      </w:pPr>
      <w:r>
        <w:rPr>
          <w:rFonts w:ascii="宋体" w:hAnsi="宋体"/>
          <w:szCs w:val="21"/>
        </w:rPr>
        <w:t>3</w:t>
      </w:r>
      <w:r>
        <w:rPr>
          <w:rFonts w:ascii="宋体" w:hAnsi="宋体" w:hint="eastAsia"/>
          <w:szCs w:val="21"/>
        </w:rPr>
        <w:t>、当甲方认定乙方人员不按合同履行其职责，或与第三人串通给甲方造成经济损失的，甲方有权要求更换人员，直至终止合同并要求乙方承担相应的赔偿责任。</w:t>
      </w:r>
    </w:p>
    <w:p>
      <w:pPr>
        <w:ind w:firstLine="420" w:firstLineChars="200"/>
        <w:rPr>
          <w:rFonts w:ascii="宋体" w:hAnsi="宋体"/>
          <w:b/>
          <w:bCs/>
          <w:szCs w:val="21"/>
        </w:rPr>
      </w:pPr>
      <w:r>
        <w:rPr>
          <w:rFonts w:ascii="宋体" w:hAnsi="宋体" w:hint="eastAsia"/>
          <w:b/>
          <w:bCs/>
          <w:szCs w:val="21"/>
        </w:rPr>
        <w:t>第八条  乙方的权利</w:t>
      </w:r>
    </w:p>
    <w:p>
      <w:pPr>
        <w:ind w:firstLine="420" w:firstLineChars="200"/>
        <w:rPr>
          <w:rFonts w:ascii="宋体" w:hAnsi="宋体"/>
          <w:szCs w:val="21"/>
        </w:rPr>
      </w:pPr>
      <w:r>
        <w:rPr>
          <w:rFonts w:ascii="宋体" w:hAnsi="宋体"/>
          <w:szCs w:val="21"/>
        </w:rPr>
        <w:t>1</w:t>
      </w:r>
      <w:r>
        <w:rPr>
          <w:rFonts w:ascii="宋体" w:hAnsi="宋体" w:hint="eastAsia"/>
          <w:szCs w:val="21"/>
        </w:rPr>
        <w:t>、乙方在本项目服务过程中，如甲方提供的资料不明确时可向甲方提出书面报告。</w:t>
      </w:r>
    </w:p>
    <w:p>
      <w:pPr>
        <w:ind w:firstLine="420" w:firstLineChars="200"/>
        <w:rPr>
          <w:rFonts w:ascii="宋体" w:hAnsi="宋体"/>
          <w:szCs w:val="21"/>
        </w:rPr>
      </w:pPr>
      <w:r>
        <w:rPr>
          <w:rFonts w:ascii="宋体" w:hAnsi="宋体"/>
          <w:szCs w:val="21"/>
        </w:rPr>
        <w:t>2</w:t>
      </w:r>
      <w:r>
        <w:rPr>
          <w:rFonts w:ascii="宋体" w:hAnsi="宋体" w:hint="eastAsia"/>
          <w:szCs w:val="21"/>
        </w:rPr>
        <w:t>、乙方在本项目服务过程中，有权对第三方提出与本服务业务有关的问题进行核对或查问。</w:t>
      </w:r>
    </w:p>
    <w:p>
      <w:pPr>
        <w:ind w:firstLine="420" w:firstLineChars="200"/>
        <w:rPr>
          <w:rFonts w:ascii="宋体" w:hAnsi="宋体"/>
          <w:szCs w:val="21"/>
        </w:rPr>
      </w:pPr>
      <w:r>
        <w:rPr>
          <w:rFonts w:ascii="宋体" w:hAnsi="宋体"/>
          <w:szCs w:val="21"/>
        </w:rPr>
        <w:t>3</w:t>
      </w:r>
      <w:r>
        <w:rPr>
          <w:rFonts w:ascii="宋体" w:hAnsi="宋体" w:hint="eastAsia"/>
          <w:szCs w:val="21"/>
        </w:rPr>
        <w:t>、乙方在本项目服务过程中，有到工程现场勘察的权利。</w:t>
      </w:r>
    </w:p>
    <w:p>
      <w:pPr>
        <w:ind w:firstLine="420" w:firstLineChars="200"/>
        <w:rPr>
          <w:rFonts w:ascii="宋体" w:hAnsi="宋体"/>
          <w:b/>
          <w:bCs/>
          <w:szCs w:val="21"/>
        </w:rPr>
      </w:pPr>
      <w:r>
        <w:rPr>
          <w:rFonts w:ascii="宋体" w:hAnsi="宋体" w:hint="eastAsia"/>
          <w:b/>
          <w:bCs/>
          <w:szCs w:val="21"/>
        </w:rPr>
        <w:t>第九条  甲方的责任</w:t>
      </w:r>
    </w:p>
    <w:p>
      <w:pPr>
        <w:ind w:firstLine="420" w:firstLineChars="200"/>
        <w:rPr>
          <w:rFonts w:ascii="宋体" w:hAnsi="宋体"/>
          <w:szCs w:val="21"/>
        </w:rPr>
      </w:pPr>
      <w:r>
        <w:rPr>
          <w:rFonts w:ascii="宋体" w:hAnsi="宋体" w:hint="eastAsia"/>
          <w:szCs w:val="21"/>
        </w:rPr>
        <w:t>1、应当履行本合同约定的义务，如有违反则应当承担违约责任，赔偿给乙方造成的损失。</w:t>
      </w:r>
    </w:p>
    <w:p>
      <w:pPr>
        <w:ind w:firstLine="420" w:firstLineChars="200"/>
        <w:rPr>
          <w:rFonts w:ascii="宋体" w:hAnsi="宋体"/>
          <w:szCs w:val="21"/>
        </w:rPr>
      </w:pPr>
      <w:r>
        <w:rPr>
          <w:rFonts w:ascii="宋体" w:hAnsi="宋体" w:hint="eastAsia"/>
          <w:szCs w:val="21"/>
        </w:rPr>
        <w:t>2、甲方向乙方提出赔偿要求不能成立时，则应补偿由于该赔偿或其他要求所导致乙方的各种费用的支出。</w:t>
      </w:r>
    </w:p>
    <w:p>
      <w:pPr>
        <w:ind w:firstLine="420" w:firstLineChars="200"/>
        <w:rPr>
          <w:rFonts w:ascii="宋体" w:hAnsi="宋体"/>
          <w:b/>
          <w:bCs/>
          <w:szCs w:val="21"/>
        </w:rPr>
      </w:pPr>
      <w:r>
        <w:rPr>
          <w:rFonts w:ascii="宋体" w:hAnsi="宋体" w:hint="eastAsia"/>
          <w:b/>
          <w:bCs/>
          <w:szCs w:val="21"/>
        </w:rPr>
        <w:t>第十条  乙方的责任</w:t>
      </w:r>
    </w:p>
    <w:p>
      <w:pPr>
        <w:ind w:firstLine="420" w:firstLineChars="200"/>
        <w:rPr>
          <w:rFonts w:ascii="宋体" w:hAnsi="宋体"/>
          <w:szCs w:val="21"/>
        </w:rPr>
      </w:pPr>
      <w:r>
        <w:rPr>
          <w:rFonts w:ascii="宋体" w:hAnsi="宋体" w:hint="eastAsia"/>
          <w:szCs w:val="21"/>
        </w:rPr>
        <w:t>1、乙方的责任期即本合同有效期。如因非乙方的责任造成进度的推迟或延误而超过约定的日期，双方应进一步约定相应延长合同有效期。</w:t>
      </w:r>
    </w:p>
    <w:p>
      <w:pPr>
        <w:ind w:firstLine="420" w:firstLineChars="200"/>
        <w:rPr>
          <w:rFonts w:ascii="宋体" w:hAnsi="宋体"/>
          <w:szCs w:val="21"/>
        </w:rPr>
      </w:pPr>
      <w:r>
        <w:rPr>
          <w:rFonts w:ascii="宋体" w:hAnsi="宋体" w:hint="eastAsia"/>
          <w:szCs w:val="21"/>
        </w:rPr>
        <w:t>2、乙方的责任期内，应当履行本合同中约定的义务，因乙方的单方过失造成的经济损失，应当向甲方进行赔偿。</w:t>
      </w:r>
    </w:p>
    <w:p>
      <w:pPr>
        <w:ind w:firstLine="420" w:firstLineChars="200"/>
        <w:rPr>
          <w:rFonts w:ascii="宋体" w:hAnsi="宋体"/>
          <w:szCs w:val="21"/>
        </w:rPr>
      </w:pPr>
      <w:r>
        <w:rPr>
          <w:rFonts w:ascii="宋体" w:hAnsi="宋体" w:hint="eastAsia"/>
          <w:szCs w:val="21"/>
        </w:rPr>
        <w:t>3、乙方对甲方或第三方所提出的问题不能及时核对或答复，导致合同不能全部或部分履行，乙方应承担责任。</w:t>
      </w:r>
    </w:p>
    <w:p>
      <w:pPr>
        <w:ind w:firstLine="420" w:firstLineChars="200"/>
        <w:rPr>
          <w:rFonts w:ascii="宋体" w:hAnsi="宋体"/>
          <w:szCs w:val="21"/>
        </w:rPr>
      </w:pPr>
      <w:r>
        <w:rPr>
          <w:rFonts w:ascii="宋体" w:hAnsi="宋体" w:hint="eastAsia"/>
          <w:szCs w:val="21"/>
        </w:rPr>
        <w:t>4、乙方向甲方提出赔偿要求不能成立时，则应补偿由于该赔偿或其他要求所导致甲方的各种费用的支出。</w:t>
      </w:r>
    </w:p>
    <w:p>
      <w:pPr>
        <w:ind w:firstLine="420" w:firstLineChars="200"/>
        <w:rPr>
          <w:rFonts w:ascii="宋体" w:hAnsi="宋体"/>
          <w:b/>
          <w:bCs/>
          <w:szCs w:val="21"/>
        </w:rPr>
      </w:pPr>
      <w:r>
        <w:rPr>
          <w:rFonts w:ascii="宋体" w:hAnsi="宋体" w:hint="eastAsia"/>
          <w:b/>
          <w:bCs/>
          <w:szCs w:val="21"/>
        </w:rPr>
        <w:t>第十一条  人员要求</w:t>
      </w:r>
    </w:p>
    <w:p>
      <w:pPr>
        <w:ind w:firstLine="420" w:firstLineChars="200"/>
        <w:rPr>
          <w:rFonts w:ascii="宋体" w:hAnsi="宋体"/>
          <w:szCs w:val="21"/>
        </w:rPr>
      </w:pPr>
      <w:r>
        <w:rPr>
          <w:rFonts w:ascii="宋体" w:hAnsi="宋体" w:hint="eastAsia"/>
          <w:szCs w:val="21"/>
        </w:rPr>
        <w:t>1、参加本项目试验的人员必须具有国家和有关部门规定的相应资质。</w:t>
      </w:r>
    </w:p>
    <w:p>
      <w:pPr>
        <w:ind w:firstLine="420" w:firstLineChars="200"/>
        <w:rPr>
          <w:rFonts w:ascii="宋体" w:hAnsi="宋体"/>
          <w:szCs w:val="21"/>
        </w:rPr>
      </w:pPr>
      <w:r>
        <w:rPr>
          <w:rFonts w:ascii="宋体" w:hAnsi="宋体" w:hint="eastAsia"/>
          <w:szCs w:val="21"/>
        </w:rPr>
        <w:t>2、 参加本项目的试验人员的配置必须与投标文件中的服务承诺书和试验服务组织实施方案一致。</w:t>
      </w:r>
    </w:p>
    <w:p>
      <w:pPr>
        <w:ind w:firstLine="420" w:firstLineChars="200"/>
        <w:rPr>
          <w:rFonts w:ascii="宋体" w:hAnsi="宋体"/>
          <w:szCs w:val="21"/>
        </w:rPr>
      </w:pPr>
      <w:r>
        <w:rPr>
          <w:rFonts w:ascii="宋体" w:hAnsi="宋体" w:hint="eastAsia"/>
          <w:szCs w:val="21"/>
        </w:rPr>
        <w:t>3、必须以直属试验人员参与本项目服务，不得使用挂靠队伍。</w:t>
      </w:r>
    </w:p>
    <w:p>
      <w:pPr>
        <w:ind w:firstLine="420" w:firstLineChars="200"/>
        <w:rPr>
          <w:rFonts w:ascii="宋体" w:hAnsi="宋体"/>
          <w:b/>
          <w:bCs/>
          <w:szCs w:val="21"/>
        </w:rPr>
      </w:pPr>
      <w:r>
        <w:rPr>
          <w:rFonts w:ascii="宋体" w:hAnsi="宋体" w:hint="eastAsia"/>
          <w:b/>
          <w:bCs/>
          <w:szCs w:val="21"/>
        </w:rPr>
        <w:t>第十二条  乙方服务工具要求</w:t>
      </w:r>
    </w:p>
    <w:p>
      <w:pPr>
        <w:ind w:firstLine="420" w:firstLineChars="200"/>
        <w:rPr>
          <w:rFonts w:ascii="宋体" w:hAnsi="宋体"/>
          <w:szCs w:val="21"/>
        </w:rPr>
      </w:pPr>
      <w:r>
        <w:rPr>
          <w:rFonts w:ascii="宋体" w:hAnsi="宋体" w:hint="eastAsia"/>
          <w:szCs w:val="21"/>
        </w:rPr>
        <w:t>1、乙方应配备中标项目所需的足够数量的仪器、仪表以及工具等设备。用户不需向乙方提供施工工具和仪器、仪表。</w:t>
      </w:r>
    </w:p>
    <w:p>
      <w:pPr>
        <w:ind w:firstLine="420" w:firstLineChars="200"/>
        <w:rPr>
          <w:rFonts w:ascii="宋体" w:hAnsi="宋体"/>
          <w:szCs w:val="21"/>
        </w:rPr>
      </w:pPr>
      <w:r>
        <w:rPr>
          <w:rFonts w:ascii="宋体" w:hAnsi="宋体" w:hint="eastAsia"/>
          <w:szCs w:val="21"/>
        </w:rPr>
        <w:t>2、乙方在提供服务过程中应自备车辆。</w:t>
      </w:r>
    </w:p>
    <w:p>
      <w:pPr>
        <w:ind w:firstLine="420" w:firstLineChars="200"/>
        <w:rPr>
          <w:rFonts w:ascii="宋体" w:hAnsi="宋体"/>
          <w:b/>
          <w:bCs/>
          <w:szCs w:val="21"/>
        </w:rPr>
      </w:pPr>
      <w:r>
        <w:rPr>
          <w:rFonts w:ascii="宋体" w:hAnsi="宋体" w:hint="eastAsia"/>
          <w:b/>
          <w:bCs/>
          <w:szCs w:val="21"/>
        </w:rPr>
        <w:t>第十三条  保密要求</w:t>
      </w:r>
    </w:p>
    <w:p>
      <w:pPr>
        <w:ind w:firstLine="420" w:firstLineChars="200"/>
        <w:rPr>
          <w:rFonts w:ascii="宋体" w:hAnsi="宋体"/>
          <w:szCs w:val="21"/>
        </w:rPr>
      </w:pPr>
      <w:r>
        <w:rPr>
          <w:rFonts w:ascii="宋体" w:hAnsi="宋体" w:hint="eastAsia"/>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hAnsi="宋体"/>
          <w:szCs w:val="21"/>
        </w:rPr>
      </w:pPr>
      <w:r>
        <w:rPr>
          <w:rFonts w:ascii="宋体" w:hAnsi="宋体" w:hint="eastAsia"/>
          <w:szCs w:val="21"/>
        </w:rPr>
        <w:t>2、</w:t>
      </w:r>
      <w:r>
        <w:rPr>
          <w:rFonts w:ascii="宋体" w:hAnsi="宋体"/>
          <w:szCs w:val="21"/>
        </w:rPr>
        <w:t>乙方在履行合同过程中所获得或接触到的任何</w:t>
      </w:r>
      <w:r>
        <w:rPr>
          <w:rFonts w:ascii="宋体" w:hAnsi="宋体" w:hint="eastAsia"/>
          <w:szCs w:val="21"/>
        </w:rPr>
        <w:t>内部数据资料，未经甲方同意，不得向第三方透露。</w:t>
      </w:r>
    </w:p>
    <w:p>
      <w:pPr>
        <w:ind w:firstLine="420" w:firstLineChars="200"/>
        <w:rPr>
          <w:rFonts w:ascii="宋体" w:hAnsi="宋体"/>
          <w:szCs w:val="21"/>
        </w:rPr>
      </w:pPr>
      <w:r>
        <w:rPr>
          <w:rFonts w:ascii="宋体" w:hAnsi="宋体" w:hint="eastAsia"/>
          <w:szCs w:val="21"/>
        </w:rPr>
        <w:t>3、</w:t>
      </w:r>
      <w:r>
        <w:rPr>
          <w:rFonts w:ascii="宋体" w:hAnsi="宋体"/>
          <w:szCs w:val="21"/>
        </w:rPr>
        <w:t>乙方</w:t>
      </w:r>
      <w:r>
        <w:rPr>
          <w:rFonts w:ascii="宋体" w:hAnsi="宋体" w:hint="eastAsia"/>
          <w:szCs w:val="21"/>
        </w:rPr>
        <w:t>实施项目的一切程序都应符合国家安全、保密的有关规定和标准。</w:t>
      </w:r>
    </w:p>
    <w:p>
      <w:pPr>
        <w:ind w:firstLine="420" w:firstLineChars="200"/>
        <w:rPr>
          <w:rFonts w:ascii="宋体" w:hAnsi="宋体"/>
          <w:szCs w:val="21"/>
        </w:rPr>
      </w:pPr>
      <w:r>
        <w:rPr>
          <w:rFonts w:ascii="宋体" w:hAnsi="宋体" w:hint="eastAsia"/>
          <w:szCs w:val="21"/>
        </w:rPr>
        <w:t>4、</w:t>
      </w:r>
      <w:r>
        <w:rPr>
          <w:rFonts w:ascii="宋体" w:hAnsi="宋体"/>
          <w:szCs w:val="21"/>
        </w:rPr>
        <w:t>乙方</w:t>
      </w:r>
      <w:r>
        <w:rPr>
          <w:rFonts w:ascii="宋体" w:hAnsi="宋体" w:hint="eastAsia"/>
          <w:szCs w:val="21"/>
        </w:rPr>
        <w:t>参加项目的有关人员均需同甲方签订保密协议。</w:t>
      </w:r>
    </w:p>
    <w:p>
      <w:pPr>
        <w:ind w:firstLine="420" w:firstLineChars="200"/>
        <w:rPr>
          <w:rFonts w:ascii="宋体" w:hAnsi="宋体"/>
          <w:b/>
          <w:bCs/>
          <w:szCs w:val="21"/>
        </w:rPr>
      </w:pPr>
      <w:r>
        <w:rPr>
          <w:rFonts w:ascii="宋体" w:hAnsi="宋体" w:hint="eastAsia"/>
          <w:b/>
          <w:bCs/>
          <w:szCs w:val="21"/>
        </w:rPr>
        <w:t xml:space="preserve">第十四条  验收     </w:t>
      </w:r>
    </w:p>
    <w:p>
      <w:pPr>
        <w:ind w:firstLine="420" w:firstLineChars="200"/>
        <w:rPr>
          <w:rFonts w:ascii="宋体" w:hAnsi="宋体"/>
          <w:szCs w:val="21"/>
        </w:rPr>
      </w:pPr>
      <w:r>
        <w:rPr>
          <w:rFonts w:ascii="宋体" w:hAnsi="宋体" w:hint="eastAsia"/>
          <w:szCs w:val="21"/>
        </w:rPr>
        <w:t>1、下列文件的验收分为</w:t>
      </w:r>
      <w:r>
        <w:rPr>
          <w:rFonts w:ascii="宋体" w:hAnsi="宋体" w:hint="eastAsia"/>
          <w:szCs w:val="21"/>
          <w:u w:val="single"/>
        </w:rPr>
        <w:t xml:space="preserve">          三</w:t>
      </w:r>
      <w:r>
        <w:rPr>
          <w:rFonts w:ascii="宋体" w:hAnsi="宋体" w:hint="eastAsia"/>
          <w:szCs w:val="21"/>
        </w:rPr>
        <w:t>个阶段:</w:t>
      </w:r>
    </w:p>
    <w:p>
      <w:pPr>
        <w:ind w:firstLine="420" w:firstLineChars="200"/>
        <w:rPr>
          <w:rFonts w:ascii="宋体" w:hAnsi="宋体"/>
          <w:szCs w:val="21"/>
        </w:rPr>
      </w:pPr>
      <w:r>
        <w:rPr>
          <w:rFonts w:ascii="宋体" w:hAnsi="宋体" w:hint="eastAsia"/>
          <w:szCs w:val="21"/>
        </w:rPr>
        <w:t>2、其余文件和工作由用户组织有关技术人员根据国家和行业有关规范、规程、标准和用户需求直接验收。</w:t>
      </w:r>
    </w:p>
    <w:p>
      <w:pPr>
        <w:ind w:firstLine="420" w:firstLineChars="200"/>
        <w:rPr>
          <w:rFonts w:ascii="宋体" w:hAnsi="宋体"/>
          <w:szCs w:val="21"/>
        </w:rPr>
      </w:pPr>
      <w:r>
        <w:rPr>
          <w:rFonts w:ascii="宋体" w:hAnsi="宋体" w:hint="eastAsia"/>
          <w:szCs w:val="21"/>
        </w:rPr>
        <w:t>3、验收依据为招标文件、投标文件，国家和行业有关规范、规程和标准。</w:t>
      </w:r>
    </w:p>
    <w:p>
      <w:pPr>
        <w:ind w:firstLine="420" w:firstLineChars="200"/>
        <w:rPr>
          <w:rFonts w:ascii="宋体" w:hAnsi="宋体"/>
          <w:b/>
          <w:bCs/>
          <w:szCs w:val="21"/>
        </w:rPr>
      </w:pPr>
      <w:r>
        <w:rPr>
          <w:rFonts w:ascii="宋体" w:hAnsi="宋体" w:hint="eastAsia"/>
          <w:b/>
          <w:bCs/>
          <w:szCs w:val="21"/>
        </w:rPr>
        <w:t>第十五条  付款方式</w:t>
      </w:r>
    </w:p>
    <w:p>
      <w:pPr>
        <w:ind w:firstLine="420" w:firstLineChars="200"/>
        <w:rPr>
          <w:rFonts w:ascii="宋体" w:hAnsi="宋体"/>
          <w:szCs w:val="21"/>
        </w:rPr>
      </w:pPr>
      <w:r>
        <w:rPr>
          <w:rFonts w:ascii="宋体" w:hAnsi="宋体" w:hint="eastAsia"/>
          <w:szCs w:val="21"/>
        </w:rPr>
        <w:t>1、合同签订后   天内乙方向甲方开具合法有效的发票后，甲方于   天内向乙方支付合同总价%的款项。</w:t>
      </w:r>
    </w:p>
    <w:p>
      <w:pPr>
        <w:ind w:firstLine="420" w:firstLineChars="200"/>
        <w:rPr>
          <w:rFonts w:ascii="宋体" w:hAnsi="宋体"/>
          <w:szCs w:val="21"/>
        </w:rPr>
      </w:pPr>
      <w:r>
        <w:rPr>
          <w:rFonts w:ascii="宋体" w:hAnsi="宋体" w:hint="eastAsia"/>
          <w:szCs w:val="21"/>
        </w:rPr>
        <w:t>2、检测完成并提交评估报告后  天内，乙方向甲方开具合法有效发票后 天，甲方向乙方支付合同总价%的款项。</w:t>
      </w:r>
    </w:p>
    <w:p>
      <w:pPr>
        <w:ind w:firstLine="420" w:firstLineChars="200"/>
        <w:rPr>
          <w:rFonts w:ascii="宋体" w:hAnsi="宋体"/>
          <w:szCs w:val="21"/>
        </w:rPr>
      </w:pPr>
      <w:r>
        <w:rPr>
          <w:rFonts w:ascii="宋体" w:hAnsi="宋体" w:hint="eastAsia"/>
          <w:szCs w:val="21"/>
        </w:rPr>
        <w:t>3、报告通过专家评审后，甲方向乙方支付合同总价%的款项。</w:t>
      </w:r>
    </w:p>
    <w:p>
      <w:pPr>
        <w:ind w:firstLine="420" w:firstLineChars="200"/>
        <w:rPr>
          <w:rFonts w:ascii="宋体" w:hAnsi="宋体"/>
          <w:b/>
          <w:bCs/>
          <w:szCs w:val="21"/>
        </w:rPr>
      </w:pPr>
      <w:r>
        <w:rPr>
          <w:rFonts w:ascii="宋体" w:hAnsi="宋体" w:hint="eastAsia"/>
          <w:b/>
          <w:bCs/>
          <w:szCs w:val="21"/>
        </w:rPr>
        <w:t>第十六条  争议解决办法</w:t>
      </w:r>
    </w:p>
    <w:p>
      <w:pPr>
        <w:ind w:firstLine="420" w:firstLineChars="200"/>
        <w:rPr>
          <w:rFonts w:ascii="宋体" w:hAnsi="宋体"/>
          <w:szCs w:val="21"/>
        </w:rPr>
      </w:pPr>
      <w:r>
        <w:rPr>
          <w:rFonts w:ascii="宋体" w:hAnsi="宋体" w:hint="eastAsia"/>
          <w:szCs w:val="21"/>
        </w:rPr>
        <w:t>执行本合同发生的争议，由甲乙双方协商解决，如协商不成的，应提交甲方所在地人民法院诉讼解决。</w:t>
      </w:r>
    </w:p>
    <w:p>
      <w:pPr>
        <w:ind w:firstLine="420" w:firstLineChars="200"/>
        <w:rPr>
          <w:rFonts w:ascii="宋体" w:hAnsi="宋体"/>
          <w:b/>
          <w:bCs/>
          <w:szCs w:val="21"/>
        </w:rPr>
      </w:pPr>
      <w:r>
        <w:rPr>
          <w:rFonts w:ascii="宋体" w:hAnsi="宋体" w:hint="eastAsia"/>
          <w:b/>
          <w:bCs/>
          <w:szCs w:val="21"/>
        </w:rPr>
        <w:t>第十七条  风险责任</w:t>
      </w:r>
    </w:p>
    <w:p>
      <w:pPr>
        <w:ind w:firstLine="420" w:firstLineChars="200"/>
        <w:rPr>
          <w:rFonts w:ascii="宋体" w:hAnsi="宋体"/>
          <w:szCs w:val="21"/>
        </w:rPr>
      </w:pPr>
      <w:r>
        <w:rPr>
          <w:rFonts w:ascii="宋体" w:hAnsi="宋体" w:hint="eastAsia"/>
          <w:szCs w:val="21"/>
        </w:rPr>
        <w:t>１、乙方应完全地按照招标文件的要求和乙方投标文件的承诺完成本项目，出于自身财务、技术、人力等原因导致项目失败的，应承担全部责任。</w:t>
      </w:r>
    </w:p>
    <w:p>
      <w:pPr>
        <w:ind w:firstLine="420" w:firstLineChars="200"/>
        <w:rPr>
          <w:rFonts w:ascii="宋体" w:hAnsi="宋体"/>
          <w:szCs w:val="21"/>
        </w:rPr>
      </w:pPr>
      <w:r>
        <w:rPr>
          <w:rFonts w:ascii="宋体" w:hAnsi="宋体" w:hint="eastAsia"/>
          <w:szCs w:val="21"/>
        </w:rPr>
        <w:t>2、乙方在实施荷载试验过程中应对自身的安全生产负责，若非因甲方原因发生的各种事故甲方不承担任何责任。</w:t>
      </w:r>
    </w:p>
    <w:p>
      <w:pPr>
        <w:ind w:firstLine="420" w:firstLineChars="200"/>
        <w:rPr>
          <w:rFonts w:ascii="宋体" w:hAnsi="宋体"/>
          <w:b/>
          <w:bCs/>
          <w:szCs w:val="21"/>
        </w:rPr>
      </w:pPr>
      <w:r>
        <w:rPr>
          <w:rFonts w:ascii="宋体" w:hAnsi="宋体" w:hint="eastAsia"/>
          <w:b/>
          <w:bCs/>
          <w:szCs w:val="21"/>
        </w:rPr>
        <w:t>第十八条  违约责任</w:t>
      </w:r>
    </w:p>
    <w:p>
      <w:pPr>
        <w:pStyle w:val="BodyTextIndent"/>
        <w:spacing w:line="240" w:lineRule="auto"/>
        <w:rPr>
          <w:rFonts w:ascii="宋体" w:hAnsi="宋体"/>
          <w:szCs w:val="21"/>
        </w:rPr>
      </w:pPr>
      <w:r>
        <w:rPr>
          <w:rFonts w:ascii="宋体" w:hAnsi="宋体" w:hint="eastAsia"/>
          <w:szCs w:val="21"/>
        </w:rPr>
        <w:t>１、因乙方原因，未能按规定时间完成有关工作的，每延误一天，甲方可在支付合同余款中扣除合同价款千分之一。</w:t>
      </w:r>
    </w:p>
    <w:p>
      <w:pPr>
        <w:ind w:firstLine="420" w:firstLineChars="200"/>
        <w:rPr>
          <w:rFonts w:ascii="宋体" w:hAnsi="宋体"/>
          <w:szCs w:val="21"/>
        </w:rPr>
      </w:pPr>
      <w:r>
        <w:rPr>
          <w:rFonts w:ascii="宋体" w:hAnsi="宋体" w:hint="eastAsia"/>
          <w:szCs w:val="21"/>
        </w:rPr>
        <w:t>2、由于乙方原因造成试验成果质量低劣，不能满足大纲要求时，应继续完善试验工作，其费用由乙方承担。</w:t>
      </w:r>
    </w:p>
    <w:p>
      <w:pPr>
        <w:ind w:firstLine="420" w:firstLineChars="200"/>
        <w:rPr>
          <w:rFonts w:ascii="宋体" w:hAnsi="宋体"/>
          <w:szCs w:val="21"/>
        </w:rPr>
      </w:pPr>
      <w:r>
        <w:rPr>
          <w:rFonts w:ascii="宋体" w:hAnsi="宋体" w:hint="eastAsia"/>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rPr>
          <w:rFonts w:ascii="宋体" w:hAnsi="宋体"/>
          <w:szCs w:val="21"/>
        </w:rPr>
      </w:pPr>
      <w:r>
        <w:rPr>
          <w:rFonts w:ascii="宋体" w:hAnsi="宋体" w:hint="eastAsia"/>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hAnsi="宋体"/>
          <w:szCs w:val="21"/>
        </w:rPr>
      </w:pPr>
      <w:r>
        <w:rPr>
          <w:rFonts w:ascii="宋体" w:hAnsi="宋体" w:hint="eastAsia"/>
          <w:szCs w:val="21"/>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rPr>
          <w:rFonts w:ascii="宋体" w:hAnsi="宋体"/>
          <w:szCs w:val="21"/>
        </w:rPr>
      </w:pPr>
      <w:r>
        <w:rPr>
          <w:rFonts w:ascii="宋体" w:hAnsi="宋体" w:hint="eastAsia"/>
          <w:szCs w:val="21"/>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rPr>
          <w:rFonts w:ascii="宋体" w:hAnsi="宋体"/>
          <w:b/>
          <w:bCs/>
          <w:szCs w:val="21"/>
        </w:rPr>
      </w:pPr>
      <w:r>
        <w:rPr>
          <w:rFonts w:ascii="宋体" w:hAnsi="宋体" w:hint="eastAsia"/>
          <w:b/>
          <w:bCs/>
          <w:szCs w:val="21"/>
        </w:rPr>
        <w:t>第十九条  其他</w:t>
      </w:r>
    </w:p>
    <w:p>
      <w:pPr>
        <w:ind w:firstLine="420" w:firstLineChars="200"/>
        <w:rPr>
          <w:rFonts w:ascii="宋体" w:hAnsi="宋体" w:hint="eastAsia"/>
          <w:szCs w:val="21"/>
        </w:rPr>
      </w:pPr>
      <w:r>
        <w:rPr>
          <w:rFonts w:ascii="宋体" w:hAnsi="宋体" w:hint="eastAsia"/>
          <w:szCs w:val="21"/>
        </w:rPr>
        <w:t>1、本协议书与下列文件一起构成合同文件，如下述文件之间有任何抵触、矛盾或歧义，应按以下顺序解释：</w:t>
      </w:r>
    </w:p>
    <w:p>
      <w:pPr>
        <w:ind w:firstLine="420" w:firstLineChars="200"/>
        <w:rPr>
          <w:rFonts w:ascii="宋体" w:hAnsi="宋体" w:hint="eastAsia"/>
          <w:szCs w:val="21"/>
        </w:rPr>
      </w:pPr>
      <w:r>
        <w:rPr>
          <w:rFonts w:ascii="宋体" w:hAnsi="宋体" w:hint="eastAsia"/>
          <w:szCs w:val="21"/>
        </w:rPr>
        <w:t>（1）政府采购合同协议书及其变更、补充协议</w:t>
      </w:r>
    </w:p>
    <w:p>
      <w:pPr>
        <w:ind w:firstLine="420" w:firstLineChars="200"/>
        <w:rPr>
          <w:rFonts w:ascii="宋体" w:hAnsi="宋体" w:hint="eastAsia"/>
          <w:szCs w:val="21"/>
        </w:rPr>
      </w:pPr>
      <w:r>
        <w:rPr>
          <w:rFonts w:ascii="宋体" w:hAnsi="宋体" w:hint="eastAsia"/>
          <w:szCs w:val="21"/>
        </w:rPr>
        <w:t>（2）政府采购合同专用条款</w:t>
      </w:r>
    </w:p>
    <w:p>
      <w:pPr>
        <w:ind w:firstLine="420" w:firstLineChars="200"/>
        <w:rPr>
          <w:rFonts w:ascii="宋体" w:hAnsi="宋体" w:hint="eastAsia"/>
          <w:szCs w:val="21"/>
        </w:rPr>
      </w:pPr>
      <w:r>
        <w:rPr>
          <w:rFonts w:ascii="宋体" w:hAnsi="宋体" w:hint="eastAsia"/>
          <w:szCs w:val="21"/>
        </w:rPr>
        <w:t>（3）政府采购合同通用条款</w:t>
      </w:r>
    </w:p>
    <w:p>
      <w:pPr>
        <w:ind w:firstLine="420" w:firstLineChars="200"/>
        <w:rPr>
          <w:rFonts w:ascii="宋体" w:hAnsi="宋体" w:hint="eastAsia"/>
          <w:szCs w:val="21"/>
        </w:rPr>
      </w:pPr>
      <w:r>
        <w:rPr>
          <w:rFonts w:ascii="宋体" w:hAnsi="宋体" w:hint="eastAsia"/>
          <w:szCs w:val="21"/>
        </w:rPr>
        <w:t>（4）中标（成交）通知书</w:t>
      </w:r>
    </w:p>
    <w:p>
      <w:pPr>
        <w:ind w:firstLine="420" w:firstLineChars="200"/>
        <w:rPr>
          <w:rFonts w:ascii="宋体" w:hAnsi="宋体" w:hint="eastAsia"/>
          <w:szCs w:val="21"/>
        </w:rPr>
      </w:pPr>
      <w:r>
        <w:rPr>
          <w:rFonts w:ascii="宋体" w:hAnsi="宋体" w:hint="eastAsia"/>
          <w:szCs w:val="21"/>
        </w:rPr>
        <w:t>（5）投标（响应）文件</w:t>
      </w:r>
    </w:p>
    <w:p>
      <w:pPr>
        <w:ind w:firstLine="420" w:firstLineChars="200"/>
        <w:rPr>
          <w:rFonts w:ascii="宋体" w:hAnsi="宋体" w:hint="eastAsia"/>
          <w:szCs w:val="21"/>
        </w:rPr>
      </w:pPr>
      <w:r>
        <w:rPr>
          <w:rFonts w:ascii="宋体" w:hAnsi="宋体" w:hint="eastAsia"/>
          <w:szCs w:val="21"/>
        </w:rPr>
        <w:t>（6）采购文件</w:t>
      </w:r>
    </w:p>
    <w:p>
      <w:pPr>
        <w:ind w:firstLine="420" w:firstLineChars="200"/>
        <w:rPr>
          <w:rFonts w:ascii="宋体" w:hAnsi="宋体" w:hint="eastAsia"/>
          <w:szCs w:val="21"/>
        </w:rPr>
      </w:pPr>
      <w:r>
        <w:rPr>
          <w:rFonts w:ascii="宋体" w:hAnsi="宋体" w:hint="eastAsia"/>
          <w:szCs w:val="21"/>
        </w:rPr>
        <w:t>（7）有关技术文件，图纸</w:t>
      </w:r>
    </w:p>
    <w:p>
      <w:pPr>
        <w:ind w:firstLine="420" w:firstLineChars="200"/>
        <w:rPr>
          <w:rFonts w:ascii="宋体" w:hAnsi="宋体"/>
          <w:szCs w:val="21"/>
        </w:rPr>
      </w:pPr>
      <w:r>
        <w:rPr>
          <w:rFonts w:ascii="宋体" w:hAnsi="宋体" w:hint="eastAsia"/>
          <w:szCs w:val="21"/>
        </w:rPr>
        <w:t>（8）国家法律、行政法规和规章制度规定或合同约定的作为合同组成部分的其他文件。</w:t>
      </w:r>
    </w:p>
    <w:p>
      <w:pPr>
        <w:ind w:firstLine="420" w:firstLineChars="200"/>
        <w:rPr>
          <w:rFonts w:ascii="宋体" w:hAnsi="宋体"/>
          <w:szCs w:val="21"/>
        </w:rPr>
      </w:pPr>
      <w:r>
        <w:rPr>
          <w:rFonts w:ascii="宋体" w:hAnsi="宋体" w:hint="eastAsia"/>
          <w:szCs w:val="21"/>
        </w:rPr>
        <w:t>2、下列文件均为本合同的组成部分：</w:t>
      </w:r>
    </w:p>
    <w:p>
      <w:pPr>
        <w:ind w:firstLine="420" w:firstLineChars="200"/>
        <w:rPr>
          <w:rFonts w:ascii="宋体" w:hAnsi="宋体"/>
          <w:szCs w:val="21"/>
        </w:rPr>
      </w:pPr>
      <w:r>
        <w:rPr>
          <w:rFonts w:ascii="宋体" w:hAnsi="宋体" w:hint="eastAsia"/>
          <w:szCs w:val="21"/>
        </w:rPr>
        <w:t>（1）号招标文件、答疑及补充通知；</w:t>
      </w:r>
    </w:p>
    <w:p>
      <w:pPr>
        <w:ind w:firstLine="420" w:firstLineChars="200"/>
        <w:rPr>
          <w:rFonts w:ascii="宋体" w:hAnsi="宋体"/>
          <w:szCs w:val="21"/>
        </w:rPr>
      </w:pPr>
      <w:r>
        <w:rPr>
          <w:rFonts w:ascii="宋体" w:hAnsi="宋体" w:hint="eastAsia"/>
          <w:szCs w:val="21"/>
        </w:rPr>
        <w:t>（2）投标文件；</w:t>
      </w:r>
    </w:p>
    <w:p>
      <w:pPr>
        <w:ind w:firstLine="420" w:firstLineChars="200"/>
        <w:rPr>
          <w:rFonts w:ascii="宋体" w:hAnsi="宋体"/>
          <w:szCs w:val="21"/>
        </w:rPr>
      </w:pPr>
      <w:r>
        <w:rPr>
          <w:rFonts w:ascii="宋体" w:hAnsi="宋体" w:hint="eastAsia"/>
          <w:szCs w:val="21"/>
        </w:rPr>
        <w:t>（3）本合同执行中共同签署的补充与修正文件。</w:t>
      </w:r>
    </w:p>
    <w:p>
      <w:pPr>
        <w:ind w:firstLine="420" w:firstLineChars="200"/>
        <w:rPr>
          <w:rFonts w:ascii="宋体" w:hAnsi="宋体"/>
          <w:szCs w:val="21"/>
        </w:rPr>
      </w:pPr>
      <w:r>
        <w:rPr>
          <w:rFonts w:ascii="宋体" w:hAnsi="宋体" w:hint="eastAsia"/>
          <w:szCs w:val="21"/>
        </w:rPr>
        <w:t>本合同一式份，甲、乙方双方各执份，具有同等法律效力。本合同自双方法人代表签字（盖章）认可之日起生效。</w:t>
      </w:r>
    </w:p>
    <w:p>
      <w:pPr>
        <w:ind w:firstLine="420" w:firstLineChars="200"/>
        <w:rPr>
          <w:rFonts w:ascii="宋体" w:hAnsi="宋体"/>
          <w:szCs w:val="21"/>
        </w:rPr>
      </w:pPr>
      <w:r>
        <w:rPr>
          <w:rFonts w:ascii="宋体" w:hAnsi="宋体" w:hint="eastAsia"/>
          <w:szCs w:val="21"/>
        </w:rPr>
        <w:t>本合同未尽事宜，双方友好协商，达成解决方案，经双方签字后，可作为本合同的有效附件。</w:t>
      </w:r>
    </w:p>
    <w:p>
      <w:pPr>
        <w:ind w:firstLine="420" w:firstLineChars="200"/>
        <w:rPr>
          <w:rFonts w:ascii="宋体" w:hAnsi="宋体"/>
          <w:szCs w:val="21"/>
        </w:rPr>
      </w:pPr>
    </w:p>
    <w:p>
      <w:pPr>
        <w:ind w:firstLine="420" w:firstLineChars="200"/>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420" w:firstLineChars="200"/>
        <w:rPr>
          <w:rFonts w:ascii="宋体" w:hAnsi="宋体"/>
          <w:szCs w:val="21"/>
        </w:rPr>
      </w:pPr>
      <w:r>
        <w:rPr>
          <w:rFonts w:ascii="宋体" w:hAnsi="宋体" w:hint="eastAsia"/>
          <w:szCs w:val="21"/>
        </w:rPr>
        <w:t>日期：   年     月    日         日期：   年     月    日</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widowControl/>
        <w:jc w:val="left"/>
        <w:rPr>
          <w:rFonts w:ascii="宋体" w:hAnsi="宋体"/>
          <w:szCs w:val="21"/>
        </w:rPr>
      </w:pPr>
      <w: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1"/>
        </w:numPr>
        <w:tabs>
          <w:tab w:val="left" w:pos="720"/>
        </w:tabs>
        <w:spacing w:before="120" w:beforeLines="50" w:after="120" w:afterLines="50"/>
        <w:ind w:left="562" w:hanging="562"/>
        <w:rPr>
          <w:sz w:val="28"/>
          <w:szCs w:val="28"/>
        </w:rPr>
      </w:pPr>
      <w:bookmarkStart w:id="53" w:name="_Hlk72399513"/>
      <w:r>
        <w:rPr>
          <w:rFonts w:hint="eastAsia"/>
          <w:sz w:val="28"/>
          <w:szCs w:val="28"/>
        </w:rPr>
        <w:t>总则</w:t>
      </w:r>
      <w:bookmarkEnd w:id="53"/>
    </w:p>
    <w:p>
      <w:pPr>
        <w:rPr>
          <w:rFonts w:ascii="黑体" w:eastAsia="黑体" w:hAnsi="宋体"/>
          <w:sz w:val="24"/>
        </w:rPr>
      </w:pPr>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54" w:name="_Hlk72399729"/>
      <w:r>
        <w:rPr>
          <w:rFonts w:ascii="宋体" w:hAnsi="宋体" w:hint="eastAsia"/>
          <w:szCs w:val="21"/>
        </w:rPr>
        <w:t>如有需要，政府集中采购机构可以对通用条款的内容进行补充。</w:t>
      </w:r>
      <w:bookmarkEnd w:id="54"/>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w:t>
      </w:r>
      <w:r>
        <w:rPr>
          <w:rFonts w:ascii="宋体" w:hAnsi="宋体" w:hint="eastAsia"/>
          <w:b/>
          <w:bCs/>
          <w:szCs w:val="21"/>
          <w:lang w:eastAsia="zh-CN"/>
        </w:rPr>
        <w:t>深圳交易集团有限公司宝安分公司</w:t>
      </w:r>
      <w:r>
        <w:rPr>
          <w:rFonts w:ascii="宋体" w:hAnsi="宋体" w:hint="eastAsia"/>
          <w:b/>
          <w:bCs/>
          <w:szCs w:val="21"/>
        </w:rPr>
        <w:t>）</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55" w:name="_Hlk72398581"/>
      <w:r>
        <w:rPr>
          <w:rFonts w:ascii="宋体" w:hAnsi="宋体" w:hint="eastAsia"/>
          <w:szCs w:val="21"/>
        </w:rPr>
        <w:t>；</w:t>
      </w:r>
      <w:bookmarkEnd w:id="55"/>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w:t>
      </w:r>
      <w:r>
        <w:rPr>
          <w:rFonts w:ascii="宋体" w:hAnsi="宋体" w:hint="eastAsia"/>
          <w:b/>
          <w:bCs/>
          <w:szCs w:val="21"/>
          <w:lang w:eastAsia="zh-CN"/>
        </w:rPr>
        <w:t>深圳交易集团有限公司宝安分公司</w:t>
      </w:r>
      <w:r>
        <w:rPr>
          <w:rFonts w:ascii="宋体" w:hAnsi="宋体" w:hint="eastAsia"/>
          <w:b/>
          <w:bCs/>
          <w:szCs w:val="21"/>
        </w:rPr>
        <w:t>）</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56"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rPr>
          <w:rFonts w:eastAsia="宋体" w:hint="default"/>
          <w:lang w:val="en-US" w:eastAsia="zh-CN"/>
        </w:rPr>
      </w:pPr>
      <w:r>
        <w:rPr>
          <w:rFonts w:ascii="宋体" w:hAnsi="宋体" w:hint="eastAsia"/>
          <w:lang w:val="en-US" w:eastAsia="zh-CN"/>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57"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57"/>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bookmarkEnd w:id="56"/>
    </w:p>
    <w:p>
      <w:pPr>
        <w:ind w:firstLine="412" w:firstLineChars="196"/>
        <w:rPr>
          <w:rFonts w:ascii="宋体" w:hAnsi="宋体"/>
        </w:rPr>
      </w:pPr>
    </w:p>
    <w:p>
      <w:pPr>
        <w:pStyle w:val="Heading2"/>
        <w:numPr>
          <w:ilvl w:val="0"/>
          <w:numId w:val="11"/>
        </w:numPr>
        <w:tabs>
          <w:tab w:val="left" w:pos="720"/>
        </w:tabs>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58"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pPr>
      <w:r>
        <w:rPr>
          <w:rFonts w:ascii="宋体" w:eastAsia="宋体" w:hAnsi="宋体" w:cs="Times New Roman" w:hint="eastAsia"/>
          <w:b w:val="0"/>
          <w:bCs w:val="0"/>
          <w:kern w:val="2"/>
          <w:sz w:val="21"/>
          <w:szCs w:val="24"/>
          <w:lang w:val="en-US" w:eastAsia="zh-CN" w:bidi="ar-SA"/>
        </w:rPr>
        <w:t>11.4</w:t>
      </w:r>
      <w:r>
        <w:rPr>
          <w:rFonts w:ascii="宋体" w:hAnsi="宋体" w:cs="Times New Roman" w:hint="eastAsia"/>
          <w:b w:val="0"/>
          <w:bCs w:val="0"/>
          <w:kern w:val="2"/>
          <w:sz w:val="21"/>
          <w:szCs w:val="24"/>
          <w:lang w:val="en-US" w:eastAsia="zh-CN" w:bidi="ar-SA"/>
        </w:rPr>
        <w:t>招标文件所称“原件</w:t>
      </w:r>
      <w:r>
        <w:rPr>
          <w:rFonts w:ascii="宋体" w:eastAsia="宋体" w:hAnsi="宋体" w:cs="Times New Roman" w:hint="eastAsia"/>
          <w:b w:val="0"/>
          <w:bCs w:val="0"/>
          <w:kern w:val="2"/>
          <w:sz w:val="21"/>
          <w:szCs w:val="24"/>
          <w:lang w:val="en-US" w:eastAsia="zh-CN" w:bidi="ar-SA"/>
        </w:rPr>
        <w:t>备查</w:t>
      </w:r>
      <w:r>
        <w:rPr>
          <w:rFonts w:ascii="宋体" w:hAnsi="宋体" w:cs="Times New Roman" w:hint="eastAsia"/>
          <w:b w:val="0"/>
          <w:bCs w:val="0"/>
          <w:kern w:val="2"/>
          <w:sz w:val="21"/>
          <w:szCs w:val="24"/>
          <w:lang w:val="en-US" w:eastAsia="zh-CN" w:bidi="ar-SA"/>
        </w:rPr>
        <w:t>”，</w:t>
      </w:r>
      <w:r>
        <w:rPr>
          <w:rFonts w:ascii="宋体" w:eastAsia="宋体" w:hAnsi="宋体" w:cs="Times New Roman" w:hint="eastAsia"/>
          <w:b w:val="0"/>
          <w:bCs w:val="0"/>
          <w:kern w:val="2"/>
          <w:sz w:val="21"/>
          <w:szCs w:val="24"/>
          <w:lang w:val="en-US" w:eastAsia="zh-CN" w:bidi="ar-SA"/>
        </w:rPr>
        <w:t>是指在项目产生质疑、投诉等阶段，主管部门、采购人、代理机构、评审委员会等可以要求供应商提供原件进行核查。</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58"/>
    </w:p>
    <w:p>
      <w:pPr>
        <w:rPr>
          <w:rFonts w:ascii="宋体" w:hAnsi="宋体"/>
          <w:szCs w:val="21"/>
        </w:rPr>
      </w:pPr>
    </w:p>
    <w:p>
      <w:pPr>
        <w:pStyle w:val="Heading2"/>
        <w:numPr>
          <w:ilvl w:val="0"/>
          <w:numId w:val="11"/>
        </w:numPr>
        <w:tabs>
          <w:tab w:val="left" w:pos="720"/>
        </w:tabs>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59"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bookmarkEnd w:id="59"/>
    </w:p>
    <w:p>
      <w:pPr>
        <w:rPr>
          <w:rFonts w:ascii="黑体" w:eastAsia="黑体" w:hAnsi="宋体"/>
          <w:sz w:val="24"/>
        </w:rPr>
      </w:pPr>
      <w:r>
        <w:rPr>
          <w:rFonts w:ascii="黑体" w:eastAsia="黑体" w:hAnsi="宋体" w:hint="eastAsia"/>
          <w:sz w:val="24"/>
        </w:rPr>
        <w:t>15．</w:t>
      </w:r>
      <w:bookmarkStart w:id="60"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bookmarkEnd w:id="60"/>
    </w:p>
    <w:p>
      <w:pPr>
        <w:rPr>
          <w:rFonts w:ascii="黑体" w:eastAsia="黑体" w:hAnsi="宋体"/>
          <w:sz w:val="24"/>
        </w:rPr>
      </w:pPr>
      <w:r>
        <w:rPr>
          <w:rFonts w:ascii="黑体" w:eastAsia="黑体" w:hAnsi="宋体" w:hint="eastAsia"/>
          <w:sz w:val="24"/>
        </w:rPr>
        <w:t>18．</w:t>
      </w:r>
      <w:bookmarkStart w:id="61"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bookmarkEnd w:id="61"/>
    </w:p>
    <w:p>
      <w:pPr>
        <w:rPr>
          <w:rFonts w:ascii="黑体" w:eastAsia="黑体" w:hAnsi="宋体"/>
          <w:sz w:val="24"/>
        </w:rPr>
      </w:pPr>
      <w:r>
        <w:rPr>
          <w:rFonts w:ascii="黑体" w:eastAsia="黑体" w:hAnsi="宋体" w:hint="eastAsia"/>
          <w:sz w:val="24"/>
        </w:rPr>
        <w:t>19．</w:t>
      </w:r>
      <w:bookmarkStart w:id="62"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63"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以及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bookmarkEnd w:id="63"/>
    </w:p>
    <w:p>
      <w:pPr>
        <w:ind w:firstLine="412" w:firstLineChars="196"/>
        <w:rPr>
          <w:rFonts w:ascii="宋体" w:hAnsi="宋体"/>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bookmarkEnd w:id="62"/>
    </w:p>
    <w:p>
      <w:pPr>
        <w:ind w:firstLine="412" w:firstLineChars="196"/>
        <w:rPr>
          <w:rFonts w:ascii="宋体" w:hAnsi="宋体"/>
          <w:szCs w:val="21"/>
        </w:rPr>
      </w:pPr>
      <w:bookmarkStart w:id="64"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bookmarkEnd w:id="64"/>
    </w:p>
    <w:p>
      <w:pPr>
        <w:rPr>
          <w:rFonts w:ascii="黑体" w:eastAsia="黑体" w:hAnsi="宋体"/>
          <w:sz w:val="24"/>
        </w:rPr>
      </w:pPr>
      <w:r>
        <w:rPr>
          <w:rFonts w:ascii="黑体" w:eastAsia="黑体" w:hAnsi="宋体" w:hint="eastAsia"/>
          <w:sz w:val="24"/>
        </w:rPr>
        <w:t>21．</w:t>
      </w:r>
      <w:bookmarkStart w:id="65"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bookmarkEnd w:id="65"/>
    </w:p>
    <w:p>
      <w:pPr>
        <w:rPr>
          <w:rFonts w:ascii="黑体" w:eastAsia="黑体" w:hAnsi="宋体"/>
          <w:sz w:val="24"/>
        </w:rPr>
      </w:pPr>
      <w:r>
        <w:rPr>
          <w:rFonts w:ascii="黑体" w:eastAsia="黑体" w:hAnsi="宋体" w:hint="eastAsia"/>
          <w:sz w:val="24"/>
        </w:rPr>
        <w:t>23．</w:t>
      </w:r>
      <w:bookmarkStart w:id="66"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pict>
          <v:shape id="_x0000_i1026" o:spid="_x0000_i1026" type="#_x0000_t75" alt="图形用户界面, 应用程序&#10;&#10;描述已自动生成" style="height:214.1pt;mso-position-horizontal-relative:page;mso-position-vertical-relative:page;mso-wrap-style:square;width:415.72pt" o:preferrelative="t" filled="f" stroked="f">
            <v:fill o:detectmouseclick="t"/>
            <v:stroke linestyle="single"/>
            <v:imagedata r:id="rId8" o:title="图形用户界面, 应用程序&#10;&#10;描述已自动生成"/>
            <v:path o:extrusionok="f"/>
            <o:lock v:ext="edit" aspectratio="t"/>
          </v:shape>
        </w:pict>
      </w: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w:t>
      </w:r>
      <w:r>
        <w:rPr>
          <w:rFonts w:ascii="宋体" w:hAnsi="宋体" w:hint="eastAsia"/>
          <w:b/>
          <w:lang w:val="en-US" w:eastAsia="zh-CN"/>
        </w:rPr>
        <w:t>报价</w:t>
      </w:r>
      <w:r>
        <w:rPr>
          <w:rFonts w:ascii="宋体" w:hAnsi="宋体" w:hint="eastAsia"/>
          <w:b/>
        </w:rPr>
        <w:t>”将作为价格分计算依据；其它信息仅是对投标文件相关内容的概括性表述，不作为评审依据。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66"/>
    </w:p>
    <w:p>
      <w:pPr>
        <w:ind w:firstLine="412" w:firstLineChars="196"/>
        <w:rPr>
          <w:rFonts w:ascii="宋体" w:hAnsi="宋体"/>
          <w:szCs w:val="21"/>
        </w:rPr>
      </w:pPr>
    </w:p>
    <w:p>
      <w:pPr>
        <w:pStyle w:val="Heading2"/>
        <w:numPr>
          <w:ilvl w:val="0"/>
          <w:numId w:val="11"/>
        </w:numPr>
        <w:tabs>
          <w:tab w:val="left" w:pos="720"/>
        </w:tabs>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67"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rPr>
      </w:pPr>
    </w:p>
    <w:p>
      <w:pPr>
        <w:ind w:firstLine="412" w:firstLineChars="196"/>
        <w:rPr>
          <w:rFonts w:ascii="宋体" w:hAnsi="宋体"/>
        </w:rPr>
      </w:pPr>
      <w:r>
        <w:rPr>
          <w:rFonts w:ascii="宋体" w:hAnsi="宋体"/>
        </w:rPr>
        <w:pict>
          <v:shape id="_x0000_i1027" o:spid="_x0000_i1027" type="#_x0000_t75" alt="图形用户界面, 应用程序&#10;&#10;描述已自动生成" style="height:214.1pt;mso-position-horizontal-relative:page;mso-position-vertical-relative:page;mso-wrap-style:square;width:415.72pt" o:preferrelative="t" filled="f" stroked="f">
            <v:fill o:detectmouseclick="t"/>
            <v:stroke linestyle="single"/>
            <v:imagedata r:id="rId8" o:title="图形用户界面, 应用程序&#10;&#10;描述已自动生成"/>
            <v:path o:extrusionok="f"/>
            <o:lock v:ext="edit" aspectratio="t"/>
          </v:shape>
        </w:pict>
      </w:r>
    </w:p>
    <w:p>
      <w:pPr>
        <w:ind w:firstLine="412" w:firstLineChars="196"/>
        <w:rPr>
          <w:rFonts w:ascii="宋体" w:hAnsi="宋体"/>
        </w:rPr>
      </w:pPr>
    </w:p>
    <w:p>
      <w:pPr>
        <w:ind w:firstLine="412" w:firstLineChars="196"/>
        <w:rPr>
          <w:rFonts w:ascii="宋体" w:hAnsi="宋体"/>
        </w:rPr>
      </w:pPr>
      <w:r>
        <w:rPr>
          <w:rFonts w:ascii="宋体" w:hAnsi="宋体"/>
        </w:rPr>
        <w:pict>
          <v:shape id="_x0000_i1028" o:spid="_x0000_i1028" type="#_x0000_t75" alt="图形用户界面&#10;&#10;描述已自动生成" style="height:214.77pt;mso-position-horizontal-relative:page;mso-position-vertical-relative:page;mso-wrap-style:square;width:415.72pt" o:preferrelative="t" filled="f" stroked="f">
            <v:fill o:detectmouseclick="t"/>
            <v:stroke linestyle="single"/>
            <v:imagedata r:id="rId9" o:title="图形用户界面&#10;&#10;描述已自动生成"/>
            <v:path o:extrusionok="f"/>
            <o:lock v:ext="edit" aspectratio="t"/>
          </v:shape>
        </w:pict>
      </w:r>
    </w:p>
    <w:p>
      <w:pPr>
        <w:ind w:firstLine="412" w:firstLineChars="196"/>
        <w:rPr>
          <w:rFonts w:ascii="宋体" w:hAnsi="宋体"/>
        </w:rPr>
      </w:pPr>
    </w:p>
    <w:p>
      <w:pPr>
        <w:widowControl/>
        <w:jc w:val="left"/>
        <w:rPr>
          <w:sz w:val="24"/>
        </w:rPr>
      </w:pPr>
    </w:p>
    <w:p>
      <w:pPr>
        <w:rPr>
          <w:rFonts w:ascii="宋体" w:hAnsi="宋体"/>
          <w:b/>
        </w:rPr>
      </w:pPr>
      <w:r>
        <w:rPr>
          <w:rFonts w:ascii="宋体" w:hAnsi="宋体" w:hint="eastAsia"/>
        </w:rPr>
        <w:t xml:space="preserve">   </w:t>
      </w:r>
      <w:r>
        <w:rPr>
          <w:rFonts w:ascii="宋体" w:hAnsi="宋体" w:hint="eastAsia"/>
          <w:b/>
        </w:rPr>
        <w:t xml:space="preserve"> 24.2若采购项目出现延期情况：</w:t>
      </w:r>
    </w:p>
    <w:p>
      <w:pPr>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rPr>
        <w:t>深圳公共资源交易中心（深圳交易集团有限公司宝安分公司）一楼服务大厅（地址：深圳市宝安区湖滨东路40号）协助上传，但上传过程中投标截止时间到达仍无法上传成功的，由投标人自行负责。</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bookmarkEnd w:id="67"/>
    </w:p>
    <w:p>
      <w:pPr>
        <w:rPr>
          <w:rFonts w:ascii="黑体" w:eastAsia="黑体" w:hAnsi="宋体"/>
          <w:sz w:val="24"/>
        </w:rPr>
      </w:pPr>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68"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bookmarkEnd w:id="68"/>
    </w:p>
    <w:p>
      <w:pPr>
        <w:pStyle w:val="Heading2"/>
        <w:numPr>
          <w:ilvl w:val="0"/>
          <w:numId w:val="11"/>
        </w:numPr>
        <w:tabs>
          <w:tab w:val="left" w:pos="720"/>
        </w:tabs>
        <w:spacing w:before="120" w:beforeLines="50" w:after="120" w:afterLines="50"/>
        <w:ind w:left="562" w:hanging="562"/>
        <w:rPr>
          <w:sz w:val="28"/>
          <w:szCs w:val="28"/>
        </w:rPr>
      </w:pPr>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1"/>
        </w:numPr>
        <w:tabs>
          <w:tab w:val="left" w:pos="720"/>
        </w:tabs>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hint="eastAsia"/>
        </w:rPr>
      </w:pPr>
      <w:bookmarkStart w:id="69"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69"/>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1"/>
        </w:numPr>
        <w:tabs>
          <w:tab w:val="left" w:pos="720"/>
        </w:tabs>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70"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70"/>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71" w:name="_Toc73521669"/>
      <w:bookmarkStart w:id="72" w:name="_Toc73518151"/>
      <w:bookmarkStart w:id="73" w:name="_Toc73517673"/>
      <w:bookmarkStart w:id="74" w:name="_Toc100052400"/>
      <w:bookmarkStart w:id="75" w:name="_Toc73521581"/>
      <w:r>
        <w:rPr>
          <w:rFonts w:ascii="黑体" w:eastAsia="黑体" w:hAnsi="宋体" w:hint="eastAsia"/>
          <w:sz w:val="24"/>
        </w:rPr>
        <w:t>34．错误的修正</w:t>
      </w:r>
      <w:bookmarkEnd w:id="71"/>
      <w:bookmarkEnd w:id="72"/>
      <w:bookmarkEnd w:id="73"/>
      <w:bookmarkEnd w:id="74"/>
      <w:bookmarkEnd w:id="75"/>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w:t>
      </w:r>
    </w:p>
    <w:p>
      <w:pPr>
        <w:ind w:firstLine="412" w:firstLineChars="196"/>
        <w:rPr>
          <w:rFonts w:ascii="宋体" w:hAnsi="宋体"/>
          <w:szCs w:val="21"/>
        </w:rPr>
      </w:pPr>
      <w:r>
        <w:rPr>
          <w:rFonts w:ascii="宋体" w:hAnsi="宋体" w:hint="eastAsia"/>
          <w:szCs w:val="21"/>
        </w:rPr>
        <w:t>36.1</w:t>
      </w:r>
      <w:r>
        <w:rPr>
          <w:rFonts w:ascii="宋体" w:hAnsi="宋体" w:hint="eastAsia"/>
          <w:szCs w:val="21"/>
          <w:lang w:val="en-US" w:eastAsia="zh-CN"/>
        </w:rPr>
        <w:t>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76"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76"/>
    </w:p>
    <w:p>
      <w:pPr>
        <w:ind w:firstLine="412" w:firstLineChars="196"/>
        <w:rPr>
          <w:rFonts w:ascii="宋体" w:hAnsi="宋体"/>
          <w:b/>
          <w:bCs/>
          <w:szCs w:val="21"/>
        </w:rPr>
      </w:pPr>
      <w:r>
        <w:rPr>
          <w:rFonts w:ascii="ˎ̥" w:hAnsi="ˎ̥" w:hint="eastAsia"/>
          <w:lang w:val="en-US" w:eastAsia="zh-CN"/>
        </w:rPr>
        <w:t>3</w:t>
      </w:r>
      <w:r>
        <w:rPr>
          <w:rFonts w:ascii="宋体" w:hAnsi="宋体" w:hint="eastAsia"/>
          <w:b/>
          <w:bCs/>
          <w:szCs w:val="21"/>
        </w:rPr>
        <w:t>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1"/>
        </w:numPr>
        <w:tabs>
          <w:tab w:val="left" w:pos="720"/>
        </w:tabs>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77"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78"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77"/>
      <w:bookmarkEnd w:id="78"/>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ascii="Times New Roman" w:eastAsia="宋体" w:hint="eastAsia"/>
          <w:lang w:val="en-US" w:eastAsia="zh-CN"/>
        </w:rPr>
        <w:t>&lt;</w:t>
      </w:r>
      <w:r>
        <w:rPr>
          <w:rFonts w:hint="eastAsia"/>
        </w:rPr>
        <w:t>深圳市政府采购评标定标分离管理办法</w:t>
      </w:r>
      <w:r>
        <w:rPr>
          <w:rFonts w:ascii="Times New Roman" w:eastAsia="宋体" w:hint="eastAsia"/>
          <w:lang w:val="en-US" w:eastAsia="zh-CN"/>
        </w:rPr>
        <w:t>&gt;</w:t>
      </w:r>
      <w:r>
        <w:rPr>
          <w:rFonts w:hint="eastAsia"/>
        </w:rPr>
        <w: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79"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Start w:id="80" w:name="_Hlk72438751"/>
      <w:bookmarkEnd w:id="79"/>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bookmarkEnd w:id="80"/>
    </w:p>
    <w:p>
      <w:pPr>
        <w:ind w:firstLine="412" w:firstLineChars="196"/>
        <w:rPr>
          <w:rFonts w:ascii="宋体" w:hAnsi="宋体"/>
          <w:szCs w:val="21"/>
        </w:rPr>
      </w:pPr>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81"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81"/>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82" w:name="_Hlk71407340"/>
      <w:r>
        <w:rPr>
          <w:rFonts w:ascii="宋体" w:hAnsi="宋体" w:hint="eastAsia"/>
          <w:szCs w:val="21"/>
        </w:rPr>
        <w:t>41.3因质疑投诉或其它原因导致项目结果变更或采购终止的，政府集中采购机构有权吊销中标通知书。</w:t>
      </w:r>
      <w:bookmarkEnd w:id="82"/>
    </w:p>
    <w:p>
      <w:pPr>
        <w:ind w:firstLine="412" w:firstLineChars="196"/>
        <w:rPr>
          <w:rFonts w:ascii="宋体" w:hAnsi="宋体"/>
          <w:szCs w:val="21"/>
        </w:rPr>
      </w:pPr>
    </w:p>
    <w:p>
      <w:pPr>
        <w:pStyle w:val="Heading2"/>
        <w:numPr>
          <w:ilvl w:val="0"/>
          <w:numId w:val="11"/>
        </w:numPr>
        <w:tabs>
          <w:tab w:val="left" w:pos="720"/>
        </w:tabs>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1"/>
        </w:numPr>
        <w:tabs>
          <w:tab w:val="left" w:pos="720"/>
        </w:tabs>
        <w:spacing w:before="120" w:beforeLines="50" w:after="120" w:afterLines="50"/>
        <w:ind w:left="562" w:hanging="562"/>
        <w:rPr>
          <w:sz w:val="28"/>
          <w:szCs w:val="28"/>
        </w:rPr>
      </w:pPr>
      <w:bookmarkStart w:id="83" w:name="_Hlk72439043"/>
      <w:r>
        <w:rPr>
          <w:rFonts w:hint="eastAsia"/>
          <w:sz w:val="28"/>
          <w:szCs w:val="28"/>
        </w:rPr>
        <w:t>合同的授予与备案</w:t>
      </w:r>
      <w:bookmarkEnd w:id="83"/>
    </w:p>
    <w:p>
      <w:pPr>
        <w:rPr>
          <w:rFonts w:ascii="黑体" w:eastAsia="黑体" w:hAnsi="宋体"/>
          <w:sz w:val="24"/>
        </w:rPr>
      </w:pPr>
      <w:bookmarkStart w:id="84" w:name="_Toc73521586"/>
      <w:bookmarkStart w:id="85" w:name="_Toc73521674"/>
      <w:bookmarkStart w:id="86" w:name="_Toc73517679"/>
      <w:bookmarkStart w:id="87" w:name="_Toc73518157"/>
      <w:bookmarkStart w:id="88" w:name="_Toc100052408"/>
      <w:bookmarkStart w:id="89" w:name="_Hlk72439088"/>
      <w:r>
        <w:rPr>
          <w:rFonts w:ascii="黑体" w:eastAsia="黑体" w:hAnsi="宋体" w:hint="eastAsia"/>
          <w:sz w:val="24"/>
        </w:rPr>
        <w:t>43．合同授予标准</w:t>
      </w:r>
      <w:bookmarkEnd w:id="84"/>
      <w:bookmarkEnd w:id="85"/>
      <w:bookmarkEnd w:id="86"/>
      <w:bookmarkEnd w:id="87"/>
      <w:bookmarkEnd w:id="88"/>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90" w:name="_Toc100052409"/>
      <w:bookmarkStart w:id="91" w:name="_Toc73517680"/>
      <w:bookmarkStart w:id="92" w:name="_Toc73521675"/>
      <w:bookmarkStart w:id="93" w:name="_Toc73521587"/>
      <w:bookmarkStart w:id="94" w:name="_Toc73518158"/>
      <w:r>
        <w:rPr>
          <w:rFonts w:ascii="黑体" w:eastAsia="黑体" w:hAnsi="宋体" w:hint="eastAsia"/>
          <w:sz w:val="24"/>
        </w:rPr>
        <w:t>44．</w:t>
      </w:r>
      <w:bookmarkEnd w:id="90"/>
      <w:bookmarkEnd w:id="91"/>
      <w:bookmarkEnd w:id="92"/>
      <w:bookmarkEnd w:id="93"/>
      <w:bookmarkEnd w:id="94"/>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95" w:name="_Toc73521589"/>
      <w:bookmarkStart w:id="96" w:name="_Toc73517682"/>
      <w:bookmarkStart w:id="97" w:name="_Toc73521677"/>
      <w:bookmarkStart w:id="98" w:name="_Toc100052410"/>
      <w:bookmarkStart w:id="99" w:name="_Toc73518160"/>
      <w:r>
        <w:rPr>
          <w:rFonts w:ascii="黑体" w:eastAsia="黑体" w:hAnsi="宋体" w:hint="eastAsia"/>
          <w:sz w:val="24"/>
        </w:rPr>
        <w:t>45．合同的签订</w:t>
      </w:r>
      <w:bookmarkEnd w:id="95"/>
      <w:bookmarkEnd w:id="96"/>
      <w:bookmarkEnd w:id="97"/>
      <w:bookmarkEnd w:id="98"/>
      <w:bookmarkEnd w:id="99"/>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00" w:name="_Toc73517683"/>
      <w:bookmarkStart w:id="101" w:name="_Toc100052411"/>
      <w:bookmarkStart w:id="102" w:name="_Toc73521590"/>
      <w:bookmarkStart w:id="103" w:name="_Toc73518161"/>
      <w:bookmarkStart w:id="104" w:name="_Toc73521678"/>
      <w:r>
        <w:rPr>
          <w:rFonts w:ascii="黑体" w:eastAsia="黑体" w:hAnsi="宋体" w:hint="eastAsia"/>
          <w:sz w:val="24"/>
        </w:rPr>
        <w:t>46．履约担保</w:t>
      </w:r>
      <w:bookmarkEnd w:id="100"/>
      <w:bookmarkEnd w:id="101"/>
      <w:bookmarkEnd w:id="102"/>
      <w:bookmarkEnd w:id="103"/>
      <w:bookmarkEnd w:id="104"/>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105" w:name="_Hlk72440769"/>
      <w:r>
        <w:rPr>
          <w:rFonts w:ascii="宋体" w:hAnsi="宋体" w:hint="eastAsia"/>
          <w:szCs w:val="21"/>
        </w:rPr>
        <w:t>政府集中采购机构或采购人不予退还其交纳的谈判保证金，情节严重的，并由主管部门</w:t>
      </w:r>
      <w:bookmarkEnd w:id="105"/>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bookmarkEnd w:id="89"/>
    </w:p>
    <w:p>
      <w:pPr>
        <w:pStyle w:val="Heading2"/>
        <w:numPr>
          <w:ilvl w:val="0"/>
          <w:numId w:val="11"/>
        </w:numPr>
        <w:tabs>
          <w:tab w:val="left" w:pos="720"/>
        </w:tabs>
        <w:spacing w:before="120" w:beforeLines="50" w:after="120" w:afterLines="50"/>
        <w:ind w:left="562" w:hanging="562"/>
        <w:rPr>
          <w:sz w:val="28"/>
          <w:szCs w:val="28"/>
        </w:rPr>
      </w:pPr>
      <w:r>
        <w:rPr>
          <w:rFonts w:hint="eastAsia"/>
          <w:sz w:val="28"/>
          <w:szCs w:val="28"/>
        </w:rPr>
        <w:t>质疑处理</w:t>
      </w:r>
    </w:p>
    <w:p>
      <w:pPr>
        <w:rPr>
          <w:rFonts w:ascii="黑体" w:eastAsia="黑体" w:hAnsi="宋体"/>
          <w:sz w:val="24"/>
        </w:rPr>
      </w:pPr>
      <w:bookmarkStart w:id="106"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ascii="宋体" w:hAnsi="宋体" w:hint="eastAsia"/>
          <w:szCs w:val="21"/>
          <w:lang w:val="en-US" w:eastAsia="zh-CN"/>
        </w:rPr>
        <w:t>采购</w:t>
      </w:r>
      <w:r>
        <w:rPr>
          <w:rFonts w:ascii="宋体" w:hAnsi="宋体" w:hint="eastAsia"/>
          <w:szCs w:val="21"/>
        </w:rPr>
        <w:t>文件的质疑，为</w:t>
      </w:r>
      <w:r>
        <w:rPr>
          <w:rFonts w:ascii="宋体" w:hAnsi="宋体" w:hint="eastAsia"/>
          <w:szCs w:val="21"/>
          <w:lang w:val="en-US" w:eastAsia="zh-CN"/>
        </w:rPr>
        <w:t>采购</w:t>
      </w:r>
      <w:r>
        <w:rPr>
          <w:rFonts w:ascii="宋体" w:hAnsi="宋体" w:hint="eastAsia"/>
          <w:szCs w:val="21"/>
        </w:rPr>
        <w:t>文件公布之日；对采购过程的质疑，为各采购程序环节结束之日；对中标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结果以及评审委员会组成人员的质疑，为中标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宝安</w:t>
      </w:r>
      <w:r>
        <w:rPr>
          <w:rFonts w:ascii="宋体" w:hAnsi="宋体" w:hint="eastAsia"/>
          <w:b/>
          <w:bCs/>
          <w:szCs w:val="21"/>
        </w:rPr>
        <w:t>分公司）</w:t>
      </w:r>
      <w:r>
        <w:rPr>
          <w:rFonts w:ascii="宋体" w:hAnsi="宋体" w:hint="eastAsia"/>
          <w:b/>
          <w:bCs/>
          <w:szCs w:val="21"/>
          <w:lang w:val="en-US" w:eastAsia="zh-CN"/>
        </w:rPr>
        <w:t>一</w:t>
      </w:r>
      <w:r>
        <w:rPr>
          <w:rFonts w:ascii="宋体" w:hAnsi="宋体" w:hint="eastAsia"/>
          <w:b/>
          <w:bCs/>
          <w:szCs w:val="21"/>
        </w:rPr>
        <w:t>楼</w:t>
      </w:r>
      <w:r>
        <w:rPr>
          <w:rFonts w:ascii="宋体" w:hAnsi="宋体" w:hint="eastAsia"/>
          <w:b/>
          <w:bCs/>
          <w:szCs w:val="21"/>
          <w:lang w:val="en-US" w:eastAsia="zh-CN"/>
        </w:rPr>
        <w:t>服务大厅</w:t>
      </w:r>
      <w:r>
        <w:rPr>
          <w:rFonts w:ascii="宋体" w:hAnsi="宋体" w:hint="eastAsia"/>
          <w:b/>
          <w:bCs/>
          <w:szCs w:val="21"/>
        </w:rPr>
        <w:t>，质疑咨询电话：0755-</w:t>
      </w:r>
      <w:r>
        <w:rPr>
          <w:rFonts w:ascii="宋体" w:hAnsi="宋体" w:hint="eastAsia"/>
          <w:b/>
          <w:bCs/>
          <w:szCs w:val="21"/>
          <w:lang w:val="en-US" w:eastAsia="zh-CN"/>
        </w:rPr>
        <w:t>27758331</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bookmarkEnd w:id="106"/>
    </w:p>
    <w:p/>
    <w:p>
      <w:pPr>
        <w:ind w:firstLine="420" w:firstLineChars="200"/>
        <w:rPr>
          <w:rFonts w:ascii="宋体" w:hAnsi="宋体"/>
          <w:szCs w:val="21"/>
        </w:rPr>
      </w:pPr>
    </w:p>
    <w:sectPr>
      <w:pgSz w:w="11907" w:h="16840"/>
      <w:pgMar w:top="1440" w:right="1797" w:bottom="1440" w:left="1797" w:header="851" w:footer="992" w:gutter="0"/>
      <w:cols w:space="720"/>
      <w:titlePg/>
      <w:docGrid w:linePitch="462" w:charSpace="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Courier New">
    <w:panose1 w:val="02070309020205020404"/>
    <w:charset w:val="01"/>
    <w:family w:val="modern"/>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Arial">
    <w:panose1 w:val="020B0604020202020204"/>
    <w:charset w:val="01"/>
    <w:family w:val="swiss"/>
    <w:pitch w:val="default"/>
    <w:sig w:usb0="E0002EFF" w:usb1="C000785B" w:usb2="00000009" w:usb3="00000000" w:csb0="400001FF" w:csb1="FFFF0000"/>
  </w:font>
  <w:font w:name="Wingdings">
    <w:panose1 w:val="05000000000000000000"/>
    <w:charset w:val="02"/>
    <w:family w:val="auto"/>
    <w:pitch w:val="default"/>
    <w:sig w:usb0="00000000" w:usb1="00000000" w:usb2="00000000" w:usb3="00000000" w:csb0="80000000" w:csb1="00000000"/>
  </w:font>
  <w:font w:name="Arial Unicode MS">
    <w:altName w:val="宋体"/>
    <w:panose1 w:val="020B0604020202020204"/>
    <w:charset w:val="86"/>
    <w:family w:val="auto"/>
    <w:pitch w:val="default"/>
    <w:sig w:usb0="00000000" w:usb1="00000000" w:usb2="0000003F" w:usb3="00000000" w:csb0="003F01FF" w:csb1="00000000"/>
  </w:font>
  <w:font w:name="隶书">
    <w:panose1 w:val="02010509060101010101"/>
    <w:charset w:val="86"/>
    <w:family w:val="auto"/>
    <w:pitch w:val="default"/>
    <w:sig w:usb0="00000001" w:usb1="080E0000" w:usb2="00000000" w:usb3="00000000" w:csb0="00040000" w:csb1="00000000"/>
  </w:font>
  <w:font w:name="monospace">
    <w:altName w:val="ksdb"/>
    <w:panose1 w:val="00000000000000000000"/>
    <w:charset w:val="00"/>
    <w:family w:val="auto"/>
    <w:pitch w:val="default"/>
    <w:sig w:usb0="00000000" w:usb1="00000000" w:usb2="00000000" w:usb3="00000000" w:csb0="00040001"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auto"/>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auto"/>
    <w:pitch w:val="default"/>
    <w:sig w:usb0="00000000" w:usb1="00000000" w:usb2="00000010" w:usb3="00000000" w:csb0="00040000" w:csb1="00000000"/>
  </w:font>
  <w:font w:name="Helvetica">
    <w:altName w:val="Arial"/>
    <w:panose1 w:val="020B0604020202020204"/>
    <w:charset w:val="00"/>
    <w:family w:val="auto"/>
    <w:pitch w:val="default"/>
    <w:sig w:usb0="00000000"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 w:name="文鼎粗黑">
    <w:altName w:val="黑体"/>
    <w:panose1 w:val="00000000000000000000"/>
    <w:charset w:val="86"/>
    <w:family w:val="auto"/>
    <w:pitch w:val="default"/>
    <w:sig w:usb0="00000000" w:usb1="00000000" w:usb2="00000010" w:usb3="00000000" w:csb0="00040000" w:csb1="00000000"/>
  </w:font>
  <w:font w:name="Arial (W1)">
    <w:altName w:val="Arial"/>
    <w:panose1 w:val="00000000000000000000"/>
    <w:charset w:val="00"/>
    <w:family w:val="auto"/>
    <w:pitch w:val="default"/>
    <w:sig w:usb0="00000000" w:usb1="00000000" w:usb2="00000009" w:usb3="00000000" w:csb0="000001FF" w:csb1="00000000"/>
  </w:font>
  <w:font w:name="Cambria">
    <w:panose1 w:val="02040503050406030204"/>
    <w:charset w:val="00"/>
    <w:family w:val="auto"/>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auto"/>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auto"/>
    <w:pitch w:val="default"/>
    <w:sig w:usb0="00000001" w:usb1="080E0000" w:usb2="00000000" w:usb3="00000000" w:csb0="00040000" w:csb1="00000000"/>
  </w:font>
  <w:font w:name="Symbol">
    <w:panose1 w:val="05050102010706020507"/>
    <w:charset w:val="02"/>
    <w:family w:val="roman"/>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方正小标宋简体">
    <w:panose1 w:val="02000000000000000000"/>
    <w:charset w:val="86"/>
    <w:family w:val="auto"/>
    <w:pitch w:val="default"/>
    <w:sig w:usb0="A00002BF" w:usb1="184F6CFA" w:usb2="00000012"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framePr w:wrap="around" w:vAnchor="text" w:hAnchor="margin" w:xAlign="center" w:y="1"/>
      <w:tabs>
        <w:tab w:val="center" w:pos="4153"/>
        <w:tab w:val="right" w:pos="8306"/>
      </w:tabs>
      <w:rPr>
        <w:rStyle w:val="PageNumber"/>
      </w:rPr>
    </w:pPr>
    <w:r>
      <w:t/>
    </w:r>
  </w:p>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framePr w:wrap="around" w:vAnchor="text" w:hAnchor="margin" w:xAlign="center" w:y="1"/>
      <w:tabs>
        <w:tab w:val="center" w:pos="4153"/>
        <w:tab w:val="right" w:pos="8306"/>
      </w:tabs>
      <w:rPr>
        <w:rStyle w:val="PageNumber"/>
      </w:rPr>
    </w:pPr>
    <w:r>
      <w:t xml:space="preserve">- </w:t>
    </w:r>
    <w:r>
      <w:fldChar w:fldCharType="begin"/>
    </w:r>
    <w:r>
      <w:instrText xml:space="preserve"> PAGE </w:instrText>
    </w:r>
    <w:r>
      <w:fldChar w:fldCharType="separate"/>
    </w:r>
    <w:r>
      <w:t>53</w:t>
    </w:r>
    <w:r>
      <w:fldChar w:fldCharType="end"/>
    </w:r>
    <w:r>
      <w:t xml:space="preserve"> -</w:t>
    </w:r>
  </w:p>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top w:val="nil"/>
        <w:left w:val="nil"/>
        <w:bottom w:val="nil"/>
        <w:right w:val="nil"/>
        <w:between w:val="nil"/>
      </w:pBdr>
      <w:tabs>
        <w:tab w:val="center" w:pos="4153"/>
        <w:tab w:val="right" w:pos="8306"/>
      </w:tabs>
      <w:jc w:val="both"/>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239341B"/>
    <w:multiLevelType w:val="singleLevel"/>
    <w:tmpl w:val="9239341B"/>
    <w:lvl w:ilvl="0">
      <w:start w:val="2"/>
      <w:numFmt w:val="decimal"/>
      <w:suff w:val="nothing"/>
      <w:lvlText w:val="%1、"/>
      <w:lvlJc w:val="left"/>
    </w:lvl>
  </w:abstractNum>
  <w:abstractNum w:abstractNumId="1">
    <w:nsid w:val="B5E306ED"/>
    <w:multiLevelType w:val="multilevel"/>
    <w:tmpl w:val="B5E306ED"/>
    <w:lvl w:ilvl="0">
      <w:start w:val="1"/>
      <w:numFmt w:val="chineseCountingThousand"/>
      <w:lvlText w:val="%1"/>
      <w:lvlJc w:val="left"/>
      <w:pPr>
        <w:tabs>
          <w:tab w:val="num" w:pos="1290"/>
        </w:tabs>
        <w:ind w:left="630" w:hanging="420"/>
      </w:pPr>
      <w:rPr>
        <w:rFonts w:hint="eastAsia"/>
        <w:sz w:val="32"/>
        <w:szCs w:val="32"/>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nsid w:val="BF205925"/>
    <w:multiLevelType w:val="multilevel"/>
    <w:tmpl w:val="BF205925"/>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
    <w:nsid w:val="CF092B84"/>
    <w:multiLevelType w:val="singleLevel"/>
    <w:tmpl w:val="CF092B84"/>
    <w:lvl w:ilvl="0">
      <w:start w:val="1"/>
      <w:numFmt w:val="decimal"/>
      <w:lvlText w:val="%1."/>
      <w:lvlJc w:val="left"/>
      <w:pPr>
        <w:tabs>
          <w:tab w:val="num" w:pos="2040"/>
        </w:tabs>
        <w:ind w:left="2040" w:hanging="360"/>
      </w:pPr>
    </w:lvl>
  </w:abstractNum>
  <w:abstractNum w:abstractNumId="4">
    <w:nsid w:val="0053208E"/>
    <w:multiLevelType w:val="singleLevel"/>
    <w:tmpl w:val="0053208E"/>
    <w:lvl w:ilvl="0">
      <w:start w:val="1"/>
      <w:numFmt w:val="bullet"/>
      <w:lvlText w:val=""/>
      <w:lvlJc w:val="left"/>
      <w:pPr>
        <w:tabs>
          <w:tab w:val="num" w:pos="360"/>
        </w:tabs>
        <w:ind w:left="360" w:hanging="360"/>
      </w:pPr>
      <w:rPr>
        <w:rFonts w:ascii="Wingdings" w:hAnsi="Wingdings" w:hint="default"/>
      </w:rPr>
    </w:lvl>
  </w:abstractNum>
  <w:abstractNum w:abstractNumId="5">
    <w:nsid w:val="0248C179"/>
    <w:multiLevelType w:val="singleLevel"/>
    <w:tmpl w:val="0248C179"/>
    <w:lvl w:ilvl="0">
      <w:start w:val="1"/>
      <w:numFmt w:val="decimal"/>
      <w:suff w:val="nothing"/>
      <w:lvlText w:val="%1、"/>
      <w:lvlJc w:val="left"/>
    </w:lvl>
  </w:abstractNum>
  <w:abstractNum w:abstractNumId="6">
    <w:nsid w:val="03D62ECE"/>
    <w:multiLevelType w:val="multilevel"/>
    <w:tmpl w:val="03D62EC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140"/>
        </w:tabs>
        <w:ind w:left="1140" w:hanging="420"/>
      </w:pPr>
      <w:rPr>
        <w:rFonts w:ascii="Wingdings" w:hAnsi="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
    <w:nsid w:val="25B654F3"/>
    <w:multiLevelType w:val="singleLevel"/>
    <w:tmpl w:val="25B654F3"/>
    <w:lvl w:ilvl="0">
      <w:start w:val="3"/>
      <w:numFmt w:val="decimal"/>
      <w:suff w:val="nothing"/>
      <w:lvlText w:val="（%1）"/>
      <w:lvlJc w:val="left"/>
    </w:lvl>
  </w:abstractNum>
  <w:abstractNum w:abstractNumId="8">
    <w:nsid w:val="2A8F537B"/>
    <w:multiLevelType w:val="multilevel"/>
    <w:tmpl w:val="2A8F537B"/>
    <w:lvl w:ilvl="0">
      <w:start w:val="1"/>
      <w:numFmt w:val="japaneseCounting"/>
      <w:lvlText w:val="第%1章"/>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nsid w:val="59ADCABA"/>
    <w:multiLevelType w:val="multilevel"/>
    <w:tmpl w:val="59ADCABA"/>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0">
    <w:nsid w:val="6895A02B"/>
    <w:multiLevelType w:val="singleLevel"/>
    <w:tmpl w:val="6895A02B"/>
    <w:lvl w:ilvl="0">
      <w:start w:val="1"/>
      <w:numFmt w:val="decimal"/>
      <w:lvlText w:val="%1."/>
      <w:lvlJc w:val="left"/>
      <w:pPr>
        <w:tabs>
          <w:tab w:val="num" w:pos="312"/>
        </w:tabs>
      </w:p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10"/>
  </w:num>
  <w:num w:numId="8">
    <w:abstractNumId w:val="7"/>
  </w:num>
  <w:num w:numId="9">
    <w:abstractNumId w:val="5"/>
  </w:num>
  <w:num w:numId="10">
    <w:abstractNumId w:val="0"/>
  </w:num>
  <w:num w:numId="1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saveSubsetFonts/>
  <w:trackRevisions/>
  <w:defaultTabStop w:val="420"/>
  <w:drawingGridHorizontalSpacing w:val="105"/>
  <w:drawingGridVerticalSpacing w:val="156"/>
  <w:noPunctuationKerning/>
  <w:characterSpacingControl w:val="compressPunctuation"/>
  <w:noLineBreaksAfter w:lang="en-US" w:val="([{·‘“〈《「『【〔〖（．［｛￡￥"/>
  <w:noLineBreaksBefore w:lang="en-US" w:val="!),.:;?]}¨·ˇˉ―‖’”…∶、。〃々〉》」』】〕〗！＂＇），．：；？］｀｜｝～￠"/>
  <w:compat>
    <w:spaceForUL/>
    <w:balanceSingleByteDoubleByteWidth/>
    <w:doNotLeaveBackslashAlone/>
    <w:ulTrailSpace/>
    <w:doNotExpandShiftReturn/>
    <w:adjustLineHeightInTable/>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docVars>
    <w:docVar w:name="commondata" w:val="eyJoZGlkIjoiNGE3ZjU2M2NjZmFlYmQwYTc0ZDZkMjFmM2ExNmI5ZTQ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semiHidden="0"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semiHidden="0" w:uiPriority="0"/>
    <w:lsdException w:name="HTML Address" w:uiPriority="0"/>
    <w:lsdException w:name="HTML Cite" w:semiHidden="0" w:uiPriority="0"/>
    <w:lsdException w:name="HTML Code" w:semiHidden="0" w:uiPriority="0"/>
    <w:lsdException w:name="HTML Definition" w:semiHidden="0" w:uiPriority="0"/>
    <w:lsdException w:name="HTML Keyboard" w:semiHidden="0" w:uiPriority="0"/>
    <w:lsdException w:name="HTML Preformatted" w:semiHidden="0" w:uiPriority="0" w:unhideWhenUsed="0" w:qFormat="1"/>
    <w:lsdException w:name="HTML Sample" w:semiHidden="0" w:uiPriority="0"/>
    <w:lsdException w:name="HTML Typewriter" w:semiHidden="0"/>
    <w:lsdException w:name="HTML Variable" w:semiHidden="0" w:uiPriority="0"/>
    <w:lsdException w:name="Normal Table" w:semiHidden="0"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Plain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next w:val="Heading4"/>
    <w:link w:val="2Char"/>
    <w:qFormat/>
    <w:pPr>
      <w:adjustRightInd w:val="0"/>
      <w:jc w:val="center"/>
      <w:textAlignment w:val="baseline"/>
      <w:outlineLvl w:val="1"/>
    </w:pPr>
    <w:rPr>
      <w:rFonts w:ascii="Times New Roman" w:eastAsia="宋体" w:hAnsi="Times New Roman" w:cs="Times New Roman"/>
      <w:kern w:val="0"/>
      <w:sz w:val="24"/>
      <w:szCs w:val="20"/>
    </w:rPr>
  </w:style>
  <w:style w:type="paragraph" w:styleId="Heading3">
    <w:name w:val="heading 3"/>
    <w:next w:val="Normal"/>
    <w:link w:val="3Char1"/>
    <w:uiPriority w:val="9"/>
    <w:qFormat/>
    <w:pPr>
      <w:spacing w:before="260" w:after="260" w:line="240" w:lineRule="auto"/>
      <w:outlineLvl w:val="2"/>
    </w:pPr>
    <w:rPr>
      <w:rFonts w:ascii="宋体" w:eastAsia="宋体" w:hAnsi="宋体" w:cs="Times New Roman"/>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TOC8"/>
    <w:link w:val="5Char"/>
    <w:qFormat/>
    <w:pPr>
      <w:keepNext/>
      <w:keepLines/>
      <w:spacing w:before="280" w:after="290" w:line="376" w:lineRule="auto"/>
      <w:outlineLvl w:val="4"/>
    </w:pPr>
    <w:rPr>
      <w:b/>
      <w:sz w:val="28"/>
      <w:szCs w:val="20"/>
    </w:rPr>
  </w:style>
  <w:style w:type="paragraph" w:styleId="Heading6">
    <w:name w:val="heading 6"/>
    <w:basedOn w:val="Normal"/>
    <w:next w:val="TOC8"/>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TOC8"/>
    <w:link w:val="7Char"/>
    <w:qFormat/>
    <w:pPr>
      <w:keepNext/>
      <w:keepLines/>
      <w:spacing w:before="240" w:after="64" w:line="320" w:lineRule="auto"/>
      <w:outlineLvl w:val="6"/>
    </w:pPr>
    <w:rPr>
      <w:b/>
      <w:sz w:val="24"/>
      <w:szCs w:val="20"/>
    </w:rPr>
  </w:style>
  <w:style w:type="paragraph" w:styleId="Heading8">
    <w:name w:val="heading 8"/>
    <w:basedOn w:val="Normal"/>
    <w:next w:val="TOC8"/>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TOC8"/>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unhideWhenUsed/>
    <w:qFormat/>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PlainText">
    <w:name w:val="Plain Text"/>
    <w:basedOn w:val="Normal"/>
    <w:qFormat/>
    <w:rPr>
      <w:rFonts w:ascii="宋体" w:hAnsi="Courier New"/>
      <w:szCs w:val="20"/>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2Char">
    <w:name w:val="标题 2 Char"/>
    <w:link w:val="Heading2"/>
    <w:qFormat/>
    <w:rPr>
      <w:rFonts w:ascii="宋体" w:eastAsia="宋体" w:hAnsi="宋体"/>
      <w:b/>
      <w:bCs/>
      <w:sz w:val="24"/>
      <w:lang w:val="en-US" w:eastAsia="zh-CN" w:bidi="ar-SA"/>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character" w:customStyle="1" w:styleId="5Char">
    <w:name w:val="标题 5 Char"/>
    <w:link w:val="Heading5"/>
    <w:qFormat/>
    <w:rPr>
      <w:rFonts w:eastAsia="宋体"/>
      <w:b/>
      <w:kern w:val="2"/>
      <w:sz w:val="28"/>
      <w:lang w:val="en-US" w:eastAsia="zh-CN" w:bidi="ar-SA"/>
    </w:rPr>
  </w:style>
  <w:style w:type="paragraph" w:styleId="TOC8">
    <w:name w:val="toc 8"/>
    <w:basedOn w:val="Normal"/>
    <w:next w:val="Normal"/>
    <w:link w:val="Char"/>
    <w:semiHidden/>
    <w:qFormat/>
    <w:pPr>
      <w:ind w:left="1470"/>
      <w:jc w:val="left"/>
    </w:pPr>
    <w:rPr>
      <w:szCs w:val="21"/>
    </w:rPr>
  </w:style>
  <w:style w:type="character" w:customStyle="1" w:styleId="Char">
    <w:name w:val="正文缩进 Char"/>
    <w:link w:val="TOC8"/>
    <w:qFormat/>
    <w:rPr>
      <w:rFonts w:eastAsia="宋体"/>
      <w:kern w:val="2"/>
      <w:sz w:val="21"/>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paragraph" w:styleId="TOC7">
    <w:name w:val="toc 7"/>
    <w:basedOn w:val="Normal"/>
    <w:next w:val="Normal"/>
    <w:semiHidden/>
    <w:qFormat/>
    <w:pPr>
      <w:ind w:left="1260"/>
      <w:jc w:val="left"/>
    </w:pPr>
    <w:rPr>
      <w:szCs w:val="21"/>
    </w:rPr>
  </w:style>
  <w:style w:type="paragraph" w:styleId="NormalIndent">
    <w:name w:val="Normal Indent"/>
    <w:basedOn w:val="Normal"/>
    <w:next w:val="a"/>
    <w:qFormat/>
    <w:pPr>
      <w:ind w:firstLine="420"/>
    </w:pPr>
    <w:rPr>
      <w:szCs w:val="20"/>
    </w:rPr>
  </w:style>
  <w:style w:type="paragraph" w:customStyle="1" w:styleId="a">
    <w:name w:val="自定义正文"/>
    <w:basedOn w:val="Normal"/>
    <w:link w:val="Char0"/>
    <w:qFormat/>
    <w:pPr>
      <w:spacing w:afterLines="50"/>
      <w:ind w:left="600" w:leftChars="600"/>
    </w:pPr>
  </w:style>
  <w:style w:type="character" w:customStyle="1" w:styleId="Char0">
    <w:name w:val="正文文本 Char"/>
    <w:link w:val="a"/>
    <w:qFormat/>
    <w:rPr>
      <w:rFonts w:eastAsia="宋体"/>
      <w:b/>
      <w:bCs/>
      <w:kern w:val="2"/>
      <w:sz w:val="24"/>
      <w:szCs w:val="24"/>
      <w:lang w:val="en-US" w:eastAsia="zh-CN" w:bidi="ar-SA"/>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tabs>
        <w:tab w:val="left" w:pos="360"/>
      </w:tabs>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qFormat/>
    <w:pPr>
      <w:spacing w:after="120"/>
    </w:pPr>
    <w:rPr>
      <w:sz w:val="16"/>
      <w:szCs w:val="16"/>
    </w:rPr>
  </w:style>
  <w:style w:type="paragraph" w:styleId="BodyText">
    <w:name w:val="Body Text"/>
    <w:basedOn w:val="Normal"/>
    <w:qFormat/>
    <w:pPr>
      <w:spacing w:line="360" w:lineRule="auto"/>
    </w:pPr>
    <w:rPr>
      <w:b/>
      <w:bCs/>
      <w:sz w:val="24"/>
    </w:rPr>
  </w:style>
  <w:style w:type="paragraph" w:styleId="BodyTextIndent">
    <w:name w:val="Body Text Indent"/>
    <w:basedOn w:val="Normal"/>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Date">
    <w:name w:val="Date"/>
    <w:basedOn w:val="Normal"/>
    <w:next w:val="Normal"/>
    <w:qFormat/>
    <w:rPr>
      <w:rFonts w:ascii="宋体" w:hAnsi="Courier New"/>
      <w:sz w:val="32"/>
      <w:szCs w:val="20"/>
    </w:rPr>
  </w:style>
  <w:style w:type="paragraph" w:styleId="BodyTextIndent2">
    <w:name w:val="Body Text Indent 2"/>
    <w:basedOn w:val="Normal"/>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
    <w:uiPriority w:val="99"/>
    <w:semiHidden/>
    <w:qFormat/>
    <w:rPr>
      <w:sz w:val="18"/>
      <w:szCs w:val="18"/>
    </w:rPr>
  </w:style>
  <w:style w:type="character" w:customStyle="1" w:styleId="Char1">
    <w:name w:val="页眉 Char"/>
    <w:link w:val="BalloonText"/>
    <w:uiPriority w:val="99"/>
    <w:qFormat/>
    <w:rPr>
      <w:rFonts w:eastAsia="宋体"/>
      <w:kern w:val="2"/>
      <w:sz w:val="18"/>
      <w:szCs w:val="18"/>
      <w:lang w:val="en-US" w:eastAsia="zh-CN" w:bidi="ar-SA"/>
    </w:rPr>
  </w:style>
  <w:style w:type="paragraph" w:styleId="Footer">
    <w:name w:val="footer"/>
    <w:basedOn w:val="Normal"/>
    <w:link w:val="Char2"/>
    <w:qFormat/>
    <w:pPr>
      <w:tabs>
        <w:tab w:val="center" w:pos="4153"/>
        <w:tab w:val="right" w:pos="8306"/>
      </w:tabs>
      <w:snapToGrid w:val="0"/>
      <w:jc w:val="left"/>
    </w:pPr>
    <w:rPr>
      <w:sz w:val="18"/>
      <w:szCs w:val="18"/>
    </w:rPr>
  </w:style>
  <w:style w:type="character" w:customStyle="1" w:styleId="Char2">
    <w:name w:val="页脚 Char"/>
    <w:link w:val="Footer"/>
    <w:qFormat/>
    <w:rPr>
      <w:rFonts w:eastAsia="宋体"/>
      <w:kern w:val="2"/>
      <w:sz w:val="18"/>
      <w:szCs w:val="18"/>
      <w:lang w:val="en-US" w:eastAsia="zh-CN" w:bidi="ar-SA"/>
    </w:rPr>
  </w:style>
  <w:style w:type="paragraph" w:styleId="Header">
    <w:name w:val="header"/>
    <w:basedOn w:val="Normal"/>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qFormat/>
    <w:pPr>
      <w:spacing w:line="360" w:lineRule="auto"/>
    </w:pPr>
    <w:rPr>
      <w:sz w:val="24"/>
    </w:rPr>
  </w:style>
  <w:style w:type="paragraph" w:styleId="HTMLPreformatted">
    <w:name w:val="HTML Preformatted"/>
    <w:basedOn w:val="Norma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next w:val="Normal"/>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basedOn w:val="DefaultParagraphFont"/>
    <w:qFormat/>
    <w:rPr>
      <w:color w:val="5C5C5C"/>
      <w:u w:val="none"/>
    </w:rPr>
  </w:style>
  <w:style w:type="character" w:styleId="Emphasis">
    <w:name w:val="Emphasis"/>
    <w:basedOn w:val="DefaultParagraphFont"/>
    <w:qFormat/>
    <w:rPr>
      <w:b/>
      <w:bCs/>
      <w:i w:val="0"/>
      <w:iCs w:val="0"/>
    </w:rPr>
  </w:style>
  <w:style w:type="character" w:styleId="HTMLDefinition">
    <w:name w:val="HTML Definition"/>
    <w:basedOn w:val="DefaultParagraphFont"/>
    <w:unhideWhenUsed/>
    <w:rPr>
      <w:i w:val="0"/>
      <w:iCs w:val="0"/>
      <w:color w:val="D6D6D6"/>
      <w:sz w:val="13"/>
      <w:szCs w:val="13"/>
    </w:rPr>
  </w:style>
  <w:style w:type="character" w:styleId="HTMLTypewriter">
    <w:name w:val="HTML Typewriter"/>
    <w:basedOn w:val="DefaultParagraphFont"/>
    <w:uiPriority w:val="99"/>
    <w:unhideWhenUsed/>
    <w:rPr>
      <w:rFonts w:ascii="monospace" w:eastAsia="monospace" w:hAnsi="monospace" w:cs="monospace" w:hint="default"/>
      <w:sz w:val="20"/>
    </w:rPr>
  </w:style>
  <w:style w:type="character" w:styleId="HTMLAcronym">
    <w:name w:val="HTML Acronym"/>
    <w:basedOn w:val="DefaultParagraphFont"/>
    <w:unhideWhenUsed/>
  </w:style>
  <w:style w:type="character" w:styleId="HTMLVariable">
    <w:name w:val="HTML Variable"/>
    <w:basedOn w:val="DefaultParagraphFont"/>
    <w:unhideWhenUsed/>
    <w:rPr>
      <w:i w:val="0"/>
      <w:iCs w:val="0"/>
    </w:rPr>
  </w:style>
  <w:style w:type="character" w:styleId="Hyperlink">
    <w:name w:val="Hyperlink"/>
    <w:basedOn w:val="DefaultParagraphFont"/>
    <w:qFormat/>
    <w:rPr>
      <w:color w:val="5C5C5C"/>
      <w:u w:val="none"/>
    </w:rPr>
  </w:style>
  <w:style w:type="character" w:styleId="HTMLCode">
    <w:name w:val="HTML Code"/>
    <w:basedOn w:val="DefaultParagraphFont"/>
    <w:unhideWhenUsed/>
    <w:rPr>
      <w:rFonts w:ascii="monospace" w:eastAsia="monospace" w:hAnsi="monospace" w:cs="monospace" w:hint="default"/>
      <w:i w:val="0"/>
      <w:iCs w:val="0"/>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unhideWhenUsed/>
    <w:rPr>
      <w:i w:val="0"/>
      <w:iCs w:val="0"/>
    </w:rPr>
  </w:style>
  <w:style w:type="character" w:styleId="HTMLKeyboard">
    <w:name w:val="HTML Keyboard"/>
    <w:basedOn w:val="DefaultParagraphFont"/>
    <w:unhideWhenUsed/>
    <w:rPr>
      <w:rFonts w:ascii="monospace" w:eastAsia="monospace" w:hAnsi="monospace" w:cs="monospace" w:hint="default"/>
      <w:sz w:val="20"/>
    </w:rPr>
  </w:style>
  <w:style w:type="character" w:styleId="HTMLSample">
    <w:name w:val="HTML Sample"/>
    <w:basedOn w:val="DefaultParagraphFont"/>
    <w:unhideWhenUsed/>
    <w:rPr>
      <w:rFonts w:ascii="monospace" w:eastAsia="monospace" w:hAnsi="monospace" w:cs="monospace"/>
    </w:rPr>
  </w:style>
  <w:style w:type="paragraph" w:styleId="NoSpacing">
    <w:name w:val="No Spacing"/>
    <w:uiPriority w:val="1"/>
    <w:qFormat/>
    <w:pPr>
      <w:widowControl w:val="0"/>
      <w:jc w:val="both"/>
    </w:pPr>
    <w:rPr>
      <w:rFonts w:ascii="Calibri" w:eastAsia="宋体" w:hAnsi="Calibri" w:cs="Times New Roman"/>
      <w:kern w:val="2"/>
      <w:sz w:val="21"/>
      <w:szCs w:val="22"/>
      <w:lang w:val="en-US" w:eastAsia="zh-CN" w:bidi="ar-SA"/>
    </w:rPr>
  </w:style>
  <w:style w:type="paragraph" w:customStyle="1" w:styleId="Char3">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 w:val="left" w:pos="2040"/>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1">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link w:val="Char4"/>
    <w:qFormat/>
    <w:pPr>
      <w:widowControl/>
      <w:spacing w:after="160" w:line="240" w:lineRule="exact"/>
      <w:jc w:val="left"/>
    </w:pPr>
    <w:rPr>
      <w:rFonts w:ascii="Verdana" w:eastAsia="仿宋_GB2312" w:hAnsi="Verdana"/>
      <w:kern w:val="0"/>
      <w:sz w:val="24"/>
      <w:szCs w:val="20"/>
      <w:lang w:eastAsia="en-US"/>
    </w:rPr>
  </w:style>
  <w:style w:type="character" w:customStyle="1" w:styleId="Char4">
    <w:name w:val="标题 Char"/>
    <w:link w:val="CharCharCharChar"/>
    <w:qFormat/>
    <w:rPr>
      <w:rFonts w:ascii="Arial" w:eastAsia="隶书" w:hAnsi="Arial" w:cs="Arial"/>
      <w:b/>
      <w:bCs/>
      <w:kern w:val="2"/>
      <w:sz w:val="32"/>
      <w:szCs w:val="32"/>
      <w:lang w:val="en-US" w:eastAsia="zh-CN" w:bidi="ar-SA"/>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CharCharCharCharChar">
    <w:name w:val="Char Char Char Char Char"/>
    <w:basedOn w:val="Normal"/>
    <w:link w:val="Char5"/>
    <w:qFormat/>
    <w:rPr>
      <w:rFonts w:ascii="Tahoma" w:hAnsi="Tahoma"/>
      <w:sz w:val="24"/>
      <w:szCs w:val="20"/>
    </w:rPr>
  </w:style>
  <w:style w:type="character" w:customStyle="1" w:styleId="Char5">
    <w:name w:val="正文文本缩进 Char"/>
    <w:link w:val="CharCharCharCharChar"/>
    <w:qFormat/>
    <w:rPr>
      <w:rFonts w:eastAsia="宋体"/>
      <w:kern w:val="2"/>
      <w:sz w:val="21"/>
      <w:szCs w:val="24"/>
      <w:lang w:val="en-US" w:eastAsia="zh-CN" w:bidi="ar-SA"/>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link w:val="Char6"/>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character" w:customStyle="1" w:styleId="Char6">
    <w:name w:val="日期 Char"/>
    <w:link w:val="a3"/>
    <w:qFormat/>
    <w:rPr>
      <w:rFonts w:ascii="宋体" w:eastAsia="宋体" w:hAnsi="Courier New"/>
      <w:kern w:val="2"/>
      <w:sz w:val="32"/>
      <w:lang w:val="en-US" w:eastAsia="zh-CN" w:bidi="ar-SA"/>
    </w:rPr>
  </w:style>
  <w:style w:type="paragraph" w:customStyle="1" w:styleId="21313">
    <w:name w:val="样式 标题 2 + 段前: 13 磅 段后: 13 磅 行距: 单倍行距"/>
    <w:basedOn w:val="Heading2"/>
    <w:link w:val="Char7"/>
    <w:qFormat/>
    <w:pPr>
      <w:adjustRightInd/>
      <w:spacing w:before="0" w:after="0"/>
      <w:jc w:val="both"/>
      <w:textAlignment w:val="auto"/>
    </w:pPr>
    <w:rPr>
      <w:rFonts w:ascii="Cambria" w:hAnsi="Cambria" w:cs="宋体"/>
      <w:kern w:val="2"/>
      <w:sz w:val="32"/>
    </w:rPr>
  </w:style>
  <w:style w:type="character" w:customStyle="1" w:styleId="Char7">
    <w:name w:val="正文首行缩进 Char"/>
    <w:link w:val="21313"/>
    <w:qFormat/>
    <w:rPr>
      <w:rFonts w:eastAsia="宋体"/>
      <w:b/>
      <w:bCs/>
      <w:kern w:val="2"/>
      <w:sz w:val="21"/>
      <w:szCs w:val="24"/>
      <w:lang w:val="en-US" w:eastAsia="zh-CN" w:bidi="ar-SA"/>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8">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HTMLChar">
    <w:name w:val="HTML 预设格式 Char"/>
    <w:qFormat/>
    <w:rPr>
      <w:rFonts w:ascii="Arial Unicode MS" w:eastAsia="Arial Unicode MS" w:hAnsi="Arial Unicode MS"/>
      <w:color w:val="000000"/>
      <w:lang w:val="en-US" w:eastAsia="zh-CN" w:bidi="ar-SA"/>
    </w:rPr>
  </w:style>
  <w:style w:type="character" w:customStyle="1" w:styleId="Char9">
    <w:name w:val="纯文本 Char"/>
    <w:qFormat/>
    <w:rPr>
      <w:rFonts w:ascii="宋体" w:eastAsia="宋体" w:hAnsi="Courier New"/>
      <w:kern w:val="2"/>
      <w:sz w:val="21"/>
      <w:lang w:val="en-US" w:eastAsia="zh-CN" w:bidi="ar-SA"/>
    </w:rPr>
  </w:style>
  <w:style w:type="character" w:customStyle="1" w:styleId="Char10">
    <w:name w:val="正文文字首行缩进 Char"/>
    <w:qFormat/>
    <w:rPr>
      <w:kern w:val="2"/>
      <w:sz w:val="21"/>
      <w:szCs w:val="24"/>
    </w:rPr>
  </w:style>
  <w:style w:type="character" w:customStyle="1" w:styleId="2Char0">
    <w:name w:val="正文文本缩进 2 Char"/>
    <w:qFormat/>
    <w:rPr>
      <w:rFonts w:ascii="宋体" w:eastAsia="宋体" w:hAnsi="宋体"/>
      <w:kern w:val="2"/>
      <w:sz w:val="21"/>
      <w:szCs w:val="24"/>
      <w:lang w:val="en-US" w:eastAsia="zh-CN" w:bidi="ar-SA"/>
    </w:rPr>
  </w:style>
  <w:style w:type="character" w:customStyle="1" w:styleId="3Char0">
    <w:name w:val="正文文本缩进 3 Char"/>
    <w:qFormat/>
    <w:rPr>
      <w:rFonts w:ascii="宋体" w:eastAsia="宋体"/>
      <w:b/>
      <w:bCs/>
      <w:kern w:val="2"/>
      <w:sz w:val="24"/>
      <w:szCs w:val="24"/>
      <w:lang w:val="en-US" w:eastAsia="zh-CN" w:bidi="ar-SA"/>
    </w:rPr>
  </w:style>
  <w:style w:type="character" w:customStyle="1" w:styleId="2Char1">
    <w:name w:val="正文文本 2 Char"/>
    <w:qFormat/>
    <w:rPr>
      <w:rFonts w:eastAsia="宋体"/>
      <w:kern w:val="2"/>
      <w:sz w:val="24"/>
      <w:szCs w:val="24"/>
      <w:lang w:val="en-US" w:eastAsia="zh-CN" w:bidi="ar-SA"/>
    </w:rPr>
  </w:style>
  <w:style w:type="character" w:customStyle="1" w:styleId="3Char2">
    <w:name w:val="正文文本 3 Char"/>
    <w:qFormat/>
    <w:rPr>
      <w:rFonts w:eastAsia="宋体"/>
      <w:kern w:val="2"/>
      <w:sz w:val="16"/>
      <w:szCs w:val="16"/>
      <w:lang w:val="en-US" w:eastAsia="zh-CN" w:bidi="ar-SA"/>
    </w:rPr>
  </w:style>
  <w:style w:type="character" w:customStyle="1" w:styleId="Char12">
    <w:name w:val="批注框文本 Char"/>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tabs>
        <w:tab w:val="left" w:pos="420"/>
      </w:tabs>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qFormat/>
    <w:pPr>
      <w:spacing w:line="360" w:lineRule="auto"/>
      <w:jc w:val="center"/>
    </w:pPr>
    <w:rPr>
      <w:rFonts w:eastAsia="黑体"/>
    </w:rPr>
  </w:style>
  <w:style w:type="paragraph" w:customStyle="1" w:styleId="---0">
    <w:name w:val="--规划-图和表"/>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tabs>
        <w:tab w:val="left" w:pos="1290"/>
      </w:tabs>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TOC8"/>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CharCharCharCharChar"/>
    <w:qFormat/>
    <w:pPr>
      <w:spacing w:after="120"/>
      <w:ind w:left="420" w:leftChars="200"/>
    </w:pPr>
  </w:style>
  <w:style w:type="paragraph" w:customStyle="1" w:styleId="7">
    <w:name w:val="7"/>
    <w:basedOn w:val="Heading3"/>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Heading4"/>
    <w:qFormat/>
    <w:pPr>
      <w:autoSpaceDE w:val="0"/>
      <w:autoSpaceDN w:val="0"/>
      <w:adjustRightInd w:val="0"/>
      <w:jc w:val="left"/>
    </w:pPr>
    <w:rPr>
      <w:rFonts w:ascii="宋体"/>
      <w:kern w:val="0"/>
      <w:sz w:val="18"/>
      <w:szCs w:val="18"/>
    </w:rPr>
  </w:style>
  <w:style w:type="paragraph" w:customStyle="1" w:styleId="6">
    <w:name w:val="6"/>
    <w:basedOn w:val="Heading3"/>
    <w:qFormat/>
    <w:pPr>
      <w:spacing w:line="270" w:lineRule="atLeast"/>
      <w:jc w:val="both"/>
    </w:p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tabs>
        <w:tab w:val="left" w:pos="360"/>
      </w:tabs>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qFormat/>
    <w:pPr>
      <w:ind w:firstLine="560" w:firstLineChars="200"/>
    </w:pPr>
    <w:rPr>
      <w:rFonts w:eastAsia="仿宋_GB2312" w:cs="宋体"/>
      <w:sz w:val="28"/>
      <w:szCs w:val="20"/>
    </w:rPr>
  </w:style>
  <w:style w:type="character" w:customStyle="1" w:styleId="Char15">
    <w:name w:val="缩进正文 Char"/>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uiPriority w:val="99"/>
    <w:qFormat/>
    <w:rPr>
      <w:rFonts w:ascii="宋体"/>
      <w:sz w:val="34"/>
    </w:rPr>
  </w:style>
  <w:style w:type="character" w:customStyle="1" w:styleId="Char17">
    <w:name w:val="批注主题 Char"/>
    <w:basedOn w:val="Char16"/>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普通(网站) Char"/>
    <w:qFormat/>
    <w:rPr>
      <w:kern w:val="2"/>
      <w:sz w:val="24"/>
      <w:szCs w:val="24"/>
    </w:rPr>
  </w:style>
  <w:style w:type="character" w:customStyle="1" w:styleId="Char19">
    <w:name w:val="批注文字 Char1"/>
    <w:uiPriority w:val="99"/>
    <w:qFormat/>
    <w:rPr>
      <w:rFonts w:ascii="宋体"/>
      <w:sz w:val="34"/>
    </w:rPr>
  </w:style>
  <w:style w:type="character" w:customStyle="1" w:styleId="Char110">
    <w:name w:val="正文缩进 Char1"/>
    <w:qFormat/>
    <w:rPr>
      <w:rFonts w:eastAsia="宋体"/>
      <w:kern w:val="2"/>
      <w:sz w:val="21"/>
      <w:lang w:val="en-US" w:eastAsia="zh-CN" w:bidi="ar-SA"/>
    </w:rPr>
  </w:style>
  <w:style w:type="table" w:customStyle="1" w:styleId="14">
    <w:name w:val="网格型1"/>
    <w:basedOn w:val="TableNormal"/>
    <w:qFormat/>
    <w:pPr>
      <w:widowControl w:val="0"/>
      <w:jc w:val="both"/>
    </w:pPr>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uiPriority w:val="99"/>
    <w:unhideWhenUsed/>
    <w:qFormat/>
    <w:rPr>
      <w:rFonts w:ascii="Times New Roman" w:eastAsia="宋体" w:hAnsi="Times New Roman" w:cs="Times New Roman"/>
      <w:kern w:val="2"/>
      <w:sz w:val="21"/>
      <w:szCs w:val="24"/>
      <w:lang w:val="en-US" w:eastAsia="zh-CN" w:bidi="ar-SA"/>
    </w:rPr>
  </w:style>
  <w:style w:type="character" w:customStyle="1" w:styleId="hover1">
    <w:name w:val="hover1"/>
    <w:basedOn w:val="DefaultParagraphFont"/>
    <w:rPr>
      <w:color w:val="2590EB"/>
    </w:rPr>
  </w:style>
  <w:style w:type="character" w:customStyle="1" w:styleId="hover2">
    <w:name w:val="hover2"/>
    <w:basedOn w:val="DefaultParagraphFont"/>
    <w:rPr>
      <w:color w:val="2590EB"/>
    </w:rPr>
  </w:style>
  <w:style w:type="character" w:customStyle="1" w:styleId="hover3">
    <w:name w:val="hover3"/>
    <w:basedOn w:val="DefaultParagraphFont"/>
  </w:style>
  <w:style w:type="character" w:customStyle="1" w:styleId="hover4">
    <w:name w:val="hover4"/>
    <w:basedOn w:val="DefaultParagraphFont"/>
    <w:rPr>
      <w:color w:val="2590EB"/>
      <w:shd w:val="clear" w:color="auto" w:fill="E9F4FD"/>
    </w:rPr>
  </w:style>
  <w:style w:type="character" w:customStyle="1" w:styleId="hover">
    <w:name w:val="hover"/>
    <w:basedOn w:val="DefaultParagraphFont"/>
    <w:rPr>
      <w:color w:val="2590EB"/>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docProps/app.xml><?xml version="1.0" encoding="utf-8"?>
<Properties xmlns="http://schemas.openxmlformats.org/officeDocument/2006/extended-properties" xmlns:vt="http://schemas.openxmlformats.org/officeDocument/2006/docPropsVTypes">
  <Template>Normal</Template>
  <TotalTime>157705440</TotalTime>
  <Pages>53</Pages>
  <Words>15878</Words>
  <Characters>16849</Characters>
  <Application>Microsoft Office Word</Application>
  <DocSecurity>0</DocSecurity>
  <Lines>332</Lines>
  <Paragraphs>93</Paragraphs>
  <ScaleCrop>false</ScaleCrop>
  <Company>Microsoft</Company>
  <LinksUpToDate>false</LinksUpToDate>
  <CharactersWithSpaces>16932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标_x3000_文_x3000_件</dc:title>
  <dc:creator>thsware</dc:creator>
  <cp:lastModifiedBy>张工</cp:lastModifiedBy>
  <cp:revision>83</cp:revision>
  <cp:lastPrinted>2021-05-09T08:02:00Z</cp:lastPrinted>
  <dcterms:created xsi:type="dcterms:W3CDTF">2021-04-19T08:29:00Z</dcterms:created>
  <dcterms:modified xsi:type="dcterms:W3CDTF">2025-08-22T08:55:22Z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13745B5CA5F34F2190BF3188979A25AA_13</vt:lpwstr>
  </property>
  <property fmtid="{D5CDD505-2E9C-101B-9397-08002B2CF9AE}" pid="3" name="KSOProductBuildVer">
    <vt:lpwstr>2052-12.1.0.22529</vt:lpwstr>
  </property>
  <property fmtid="{D5CDD505-2E9C-101B-9397-08002B2CF9AE}" pid="4" name="KSOTemplateDocerSaveRecord">
    <vt:lpwstr>eyJoZGlkIjoiYWQ1N2QwYWE3YzI3MmJlNWQ1ZWI5ZjRiYjQ1MTMwMjMiLCJ1c2VySWQiOiI5ODcyMDk0MjAifQ==</vt:lpwstr>
  </property>
</Properties>
</file>